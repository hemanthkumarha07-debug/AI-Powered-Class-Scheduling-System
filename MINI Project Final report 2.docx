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208CA" w14:textId="77777777" w:rsidR="00236414" w:rsidRPr="00236414" w:rsidRDefault="00236414" w:rsidP="00236414">
      <w:pPr>
        <w:ind w:left="1440" w:firstLine="720"/>
        <w:rPr>
          <w:rFonts w:ascii="Times New Roman" w:hAnsi="Times New Roman" w:cs="Times New Roman"/>
          <w:b/>
          <w:bCs/>
          <w:sz w:val="52"/>
          <w:szCs w:val="52"/>
          <w:lang w:val="en-US"/>
        </w:rPr>
      </w:pPr>
      <w:proofErr w:type="spellStart"/>
      <w:r w:rsidRPr="00236414">
        <w:rPr>
          <w:rFonts w:ascii="Times New Roman" w:hAnsi="Times New Roman" w:cs="Times New Roman"/>
          <w:b/>
          <w:bCs/>
          <w:sz w:val="52"/>
          <w:szCs w:val="52"/>
          <w:lang w:val="en-US"/>
        </w:rPr>
        <w:t>Malnad</w:t>
      </w:r>
      <w:proofErr w:type="spellEnd"/>
      <w:r w:rsidRPr="00236414">
        <w:rPr>
          <w:rFonts w:ascii="Times New Roman" w:hAnsi="Times New Roman" w:cs="Times New Roman"/>
          <w:b/>
          <w:bCs/>
          <w:sz w:val="52"/>
          <w:szCs w:val="52"/>
          <w:lang w:val="en-US"/>
        </w:rPr>
        <w:t xml:space="preserve"> College of Engineering</w:t>
      </w:r>
    </w:p>
    <w:p w14:paraId="0597FE16" w14:textId="77777777" w:rsidR="00236414" w:rsidRPr="00236414" w:rsidRDefault="00236414" w:rsidP="00236414">
      <w:pPr>
        <w:ind w:left="2160" w:firstLine="720"/>
        <w:rPr>
          <w:rFonts w:ascii="Times New Roman" w:hAnsi="Times New Roman" w:cs="Times New Roman"/>
          <w:b/>
          <w:sz w:val="36"/>
          <w:szCs w:val="36"/>
          <w:lang w:val="en-US"/>
        </w:rPr>
      </w:pPr>
      <w:r w:rsidRPr="00236414">
        <w:rPr>
          <w:rFonts w:ascii="Times New Roman" w:hAnsi="Times New Roman" w:cs="Times New Roman"/>
          <w:b/>
          <w:sz w:val="36"/>
          <w:szCs w:val="36"/>
          <w:lang w:val="en-US"/>
        </w:rPr>
        <w:t>Under the auspices of M.T.E.S ®</w:t>
      </w:r>
    </w:p>
    <w:p w14:paraId="32FB3728" w14:textId="77777777" w:rsidR="00236414" w:rsidRPr="00236414" w:rsidRDefault="00236414" w:rsidP="00236414">
      <w:pPr>
        <w:ind w:left="720"/>
        <w:rPr>
          <w:rFonts w:ascii="Times New Roman" w:hAnsi="Times New Roman" w:cs="Times New Roman"/>
          <w:b/>
          <w:sz w:val="36"/>
          <w:szCs w:val="36"/>
          <w:lang w:val="en-US"/>
        </w:rPr>
      </w:pPr>
      <w:r w:rsidRPr="00236414">
        <w:rPr>
          <w:rFonts w:ascii="Times New Roman" w:hAnsi="Times New Roman" w:cs="Times New Roman"/>
          <w:b/>
          <w:sz w:val="36"/>
          <w:szCs w:val="36"/>
          <w:lang w:val="en-US"/>
        </w:rPr>
        <w:t>(An Autonomous Institution Affiliated to VTU, Belgaum)</w:t>
      </w:r>
    </w:p>
    <w:p w14:paraId="6A7FD6F7" w14:textId="77777777" w:rsidR="00236414" w:rsidRPr="00236414" w:rsidRDefault="00236414" w:rsidP="00236414">
      <w:pPr>
        <w:ind w:left="1440" w:firstLine="720"/>
        <w:rPr>
          <w:rFonts w:ascii="Times New Roman" w:hAnsi="Times New Roman" w:cs="Times New Roman"/>
          <w:b/>
          <w:sz w:val="36"/>
          <w:szCs w:val="36"/>
          <w:lang w:val="en-US"/>
        </w:rPr>
      </w:pPr>
      <w:r w:rsidRPr="00236414">
        <w:rPr>
          <w:rFonts w:ascii="Times New Roman" w:hAnsi="Times New Roman" w:cs="Times New Roman"/>
          <w:noProof/>
          <w:lang w:val="en-US"/>
        </w:rPr>
        <w:drawing>
          <wp:anchor distT="0" distB="0" distL="0" distR="0" simplePos="0" relativeHeight="251659264" behindDoc="1" locked="0" layoutInCell="1" allowOverlap="1" wp14:anchorId="43C1A106" wp14:editId="764B4050">
            <wp:simplePos x="0" y="0"/>
            <wp:positionH relativeFrom="page">
              <wp:posOffset>3234690</wp:posOffset>
            </wp:positionH>
            <wp:positionV relativeFrom="paragraph">
              <wp:posOffset>501650</wp:posOffset>
            </wp:positionV>
            <wp:extent cx="972820" cy="840740"/>
            <wp:effectExtent l="0" t="0" r="0" b="0"/>
            <wp:wrapTopAndBottom/>
            <wp:docPr id="1108015857" name="Picture 40" descr="A logo of a college of engineer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A logo of a college of engineering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2820" cy="840740"/>
                    </a:xfrm>
                    <a:prstGeom prst="rect">
                      <a:avLst/>
                    </a:prstGeom>
                    <a:noFill/>
                  </pic:spPr>
                </pic:pic>
              </a:graphicData>
            </a:graphic>
            <wp14:sizeRelH relativeFrom="page">
              <wp14:pctWidth>0</wp14:pctWidth>
            </wp14:sizeRelH>
            <wp14:sizeRelV relativeFrom="page">
              <wp14:pctHeight>0</wp14:pctHeight>
            </wp14:sizeRelV>
          </wp:anchor>
        </w:drawing>
      </w:r>
      <w:r w:rsidRPr="00236414">
        <w:rPr>
          <w:rFonts w:ascii="Times New Roman" w:hAnsi="Times New Roman" w:cs="Times New Roman"/>
          <w:b/>
          <w:sz w:val="36"/>
          <w:szCs w:val="36"/>
          <w:lang w:val="en-US"/>
        </w:rPr>
        <w:t>P.B No. 21, Hassan-573 202, Karnataka</w:t>
      </w:r>
    </w:p>
    <w:p w14:paraId="4566AEFA" w14:textId="77777777" w:rsidR="00236414" w:rsidRPr="00236414" w:rsidRDefault="00236414" w:rsidP="00236414">
      <w:pPr>
        <w:rPr>
          <w:rFonts w:ascii="Times New Roman" w:hAnsi="Times New Roman" w:cs="Times New Roman"/>
          <w:b/>
          <w:lang w:val="en-US"/>
        </w:rPr>
      </w:pPr>
    </w:p>
    <w:p w14:paraId="0F538038" w14:textId="700828BE" w:rsidR="00236414" w:rsidRPr="00236414" w:rsidRDefault="00236414" w:rsidP="00236414">
      <w:pPr>
        <w:ind w:left="2160" w:firstLine="720"/>
        <w:rPr>
          <w:rFonts w:ascii="Times New Roman" w:hAnsi="Times New Roman" w:cs="Times New Roman"/>
          <w:b/>
          <w:bCs/>
          <w:sz w:val="40"/>
          <w:szCs w:val="40"/>
          <w:lang w:val="en-US"/>
        </w:rPr>
      </w:pPr>
      <w:r w:rsidRPr="00236414">
        <w:rPr>
          <w:rFonts w:ascii="Times New Roman" w:hAnsi="Times New Roman" w:cs="Times New Roman"/>
          <w:b/>
          <w:bCs/>
          <w:sz w:val="40"/>
          <w:szCs w:val="40"/>
          <w:lang w:val="en-US"/>
        </w:rPr>
        <w:t>MINI PROJECT (23IS50</w:t>
      </w:r>
      <w:r w:rsidR="00B81E32">
        <w:rPr>
          <w:rFonts w:ascii="Times New Roman" w:hAnsi="Times New Roman" w:cs="Times New Roman"/>
          <w:b/>
          <w:bCs/>
          <w:sz w:val="40"/>
          <w:szCs w:val="40"/>
          <w:lang w:val="en-US"/>
        </w:rPr>
        <w:t>6</w:t>
      </w:r>
      <w:r w:rsidRPr="00236414">
        <w:rPr>
          <w:rFonts w:ascii="Times New Roman" w:hAnsi="Times New Roman" w:cs="Times New Roman"/>
          <w:b/>
          <w:bCs/>
          <w:sz w:val="40"/>
          <w:szCs w:val="40"/>
          <w:lang w:val="en-US"/>
        </w:rPr>
        <w:t>)</w:t>
      </w:r>
    </w:p>
    <w:p w14:paraId="116A9E31" w14:textId="77777777" w:rsidR="00236414" w:rsidRPr="00236414" w:rsidRDefault="00133ACF" w:rsidP="00133ACF">
      <w:pPr>
        <w:ind w:firstLine="720"/>
        <w:rPr>
          <w:rFonts w:ascii="Times New Roman" w:hAnsi="Times New Roman" w:cs="Times New Roman"/>
          <w:b/>
          <w:sz w:val="36"/>
          <w:szCs w:val="36"/>
          <w:lang w:val="en-US"/>
        </w:rPr>
      </w:pPr>
      <w:r w:rsidRPr="00133ACF">
        <w:rPr>
          <w:rFonts w:ascii="Times New Roman" w:hAnsi="Times New Roman" w:cs="Times New Roman"/>
          <w:b/>
          <w:bCs/>
          <w:sz w:val="36"/>
          <w:szCs w:val="36"/>
        </w:rPr>
        <w:t>AI-Powered Class Scheduling System using Django Framework</w:t>
      </w:r>
    </w:p>
    <w:p w14:paraId="424379F8" w14:textId="77777777" w:rsidR="00236414" w:rsidRPr="00236414" w:rsidRDefault="00236414" w:rsidP="00236414">
      <w:pPr>
        <w:ind w:left="2880"/>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Pr="00236414">
        <w:rPr>
          <w:rFonts w:ascii="Times New Roman" w:hAnsi="Times New Roman" w:cs="Times New Roman"/>
          <w:sz w:val="36"/>
          <w:szCs w:val="36"/>
          <w:lang w:val="en-US"/>
        </w:rPr>
        <w:t>Reported Submitted By:</w:t>
      </w:r>
    </w:p>
    <w:p w14:paraId="31AAF377" w14:textId="77777777" w:rsidR="00236414" w:rsidRPr="00236414" w:rsidRDefault="00236414" w:rsidP="00236414">
      <w:pPr>
        <w:rPr>
          <w:rFonts w:ascii="Times New Roman" w:hAnsi="Times New Roman" w:cs="Times New Roman"/>
          <w:lang w:val="en-US"/>
        </w:rPr>
      </w:pPr>
    </w:p>
    <w:tbl>
      <w:tblPr>
        <w:tblW w:w="0" w:type="auto"/>
        <w:tblInd w:w="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85"/>
        <w:gridCol w:w="4256"/>
      </w:tblGrid>
      <w:tr w:rsidR="00236414" w:rsidRPr="00236414" w14:paraId="5138F177" w14:textId="77777777" w:rsidTr="00133ACF">
        <w:trPr>
          <w:trHeight w:val="482"/>
        </w:trPr>
        <w:tc>
          <w:tcPr>
            <w:tcW w:w="4685" w:type="dxa"/>
            <w:tcBorders>
              <w:top w:val="single" w:sz="4" w:space="0" w:color="000000"/>
              <w:left w:val="single" w:sz="4" w:space="0" w:color="000000"/>
              <w:bottom w:val="single" w:sz="4" w:space="0" w:color="000000"/>
              <w:right w:val="single" w:sz="4" w:space="0" w:color="000000"/>
            </w:tcBorders>
            <w:hideMark/>
          </w:tcPr>
          <w:p w14:paraId="064AE3F1" w14:textId="77777777" w:rsidR="00236414" w:rsidRPr="00236414" w:rsidRDefault="00133ACF" w:rsidP="00236414">
            <w:pPr>
              <w:rPr>
                <w:rFonts w:ascii="Times New Roman" w:hAnsi="Times New Roman" w:cs="Times New Roman"/>
                <w:b/>
                <w:sz w:val="28"/>
                <w:szCs w:val="28"/>
                <w:lang w:val="en-US"/>
              </w:rPr>
            </w:pPr>
            <w:r w:rsidRPr="00133ACF">
              <w:rPr>
                <w:rFonts w:ascii="Times New Roman" w:hAnsi="Times New Roman" w:cs="Times New Roman"/>
                <w:b/>
                <w:sz w:val="28"/>
                <w:szCs w:val="28"/>
                <w:lang w:val="en-US"/>
              </w:rPr>
              <w:t xml:space="preserve">                            </w:t>
            </w:r>
            <w:r w:rsidR="00236414" w:rsidRPr="00236414">
              <w:rPr>
                <w:rFonts w:ascii="Times New Roman" w:hAnsi="Times New Roman" w:cs="Times New Roman"/>
                <w:b/>
                <w:sz w:val="28"/>
                <w:szCs w:val="28"/>
                <w:lang w:val="en-US"/>
              </w:rPr>
              <w:t>Name</w:t>
            </w:r>
          </w:p>
        </w:tc>
        <w:tc>
          <w:tcPr>
            <w:tcW w:w="4256" w:type="dxa"/>
            <w:tcBorders>
              <w:top w:val="single" w:sz="4" w:space="0" w:color="000000"/>
              <w:left w:val="single" w:sz="4" w:space="0" w:color="000000"/>
              <w:bottom w:val="single" w:sz="4" w:space="0" w:color="000000"/>
              <w:right w:val="single" w:sz="4" w:space="0" w:color="000000"/>
            </w:tcBorders>
            <w:hideMark/>
          </w:tcPr>
          <w:p w14:paraId="02174183" w14:textId="77777777" w:rsidR="00236414" w:rsidRPr="00236414" w:rsidRDefault="00133ACF" w:rsidP="00236414">
            <w:pPr>
              <w:rPr>
                <w:rFonts w:ascii="Times New Roman" w:hAnsi="Times New Roman" w:cs="Times New Roman"/>
                <w:b/>
                <w:sz w:val="28"/>
                <w:szCs w:val="28"/>
                <w:lang w:val="en-US"/>
              </w:rPr>
            </w:pPr>
            <w:r w:rsidRPr="00133ACF">
              <w:rPr>
                <w:rFonts w:ascii="Times New Roman" w:hAnsi="Times New Roman" w:cs="Times New Roman"/>
                <w:b/>
                <w:sz w:val="28"/>
                <w:szCs w:val="28"/>
                <w:lang w:val="en-US"/>
              </w:rPr>
              <w:t xml:space="preserve">                </w:t>
            </w:r>
            <w:r>
              <w:rPr>
                <w:rFonts w:ascii="Times New Roman" w:hAnsi="Times New Roman" w:cs="Times New Roman"/>
                <w:b/>
                <w:sz w:val="28"/>
                <w:szCs w:val="28"/>
                <w:lang w:val="en-US"/>
              </w:rPr>
              <w:t xml:space="preserve"> </w:t>
            </w:r>
            <w:r w:rsidRPr="00133ACF">
              <w:rPr>
                <w:rFonts w:ascii="Times New Roman" w:hAnsi="Times New Roman" w:cs="Times New Roman"/>
                <w:b/>
                <w:sz w:val="28"/>
                <w:szCs w:val="28"/>
                <w:lang w:val="en-US"/>
              </w:rPr>
              <w:t xml:space="preserve">  </w:t>
            </w:r>
            <w:r w:rsidR="00236414" w:rsidRPr="00236414">
              <w:rPr>
                <w:rFonts w:ascii="Times New Roman" w:hAnsi="Times New Roman" w:cs="Times New Roman"/>
                <w:b/>
                <w:sz w:val="28"/>
                <w:szCs w:val="28"/>
                <w:lang w:val="en-US"/>
              </w:rPr>
              <w:t>USN</w:t>
            </w:r>
          </w:p>
        </w:tc>
      </w:tr>
      <w:tr w:rsidR="00236414" w:rsidRPr="00236414" w14:paraId="227A349C" w14:textId="77777777" w:rsidTr="00133ACF">
        <w:trPr>
          <w:trHeight w:val="484"/>
        </w:trPr>
        <w:tc>
          <w:tcPr>
            <w:tcW w:w="4685" w:type="dxa"/>
            <w:tcBorders>
              <w:top w:val="single" w:sz="4" w:space="0" w:color="000000"/>
              <w:left w:val="single" w:sz="4" w:space="0" w:color="000000"/>
              <w:bottom w:val="single" w:sz="4" w:space="0" w:color="000000"/>
              <w:right w:val="single" w:sz="4" w:space="0" w:color="000000"/>
            </w:tcBorders>
            <w:hideMark/>
          </w:tcPr>
          <w:p w14:paraId="109448E3" w14:textId="2455E076" w:rsidR="00236414" w:rsidRPr="00236414" w:rsidRDefault="00133ACF" w:rsidP="00236414">
            <w:pPr>
              <w:rPr>
                <w:rFonts w:ascii="Times New Roman" w:hAnsi="Times New Roman" w:cs="Times New Roman"/>
                <w:sz w:val="28"/>
                <w:szCs w:val="28"/>
                <w:lang w:val="en-US"/>
              </w:rPr>
            </w:pPr>
            <w:r w:rsidRPr="00133ACF">
              <w:rPr>
                <w:rFonts w:ascii="Times New Roman" w:hAnsi="Times New Roman" w:cs="Times New Roman"/>
                <w:sz w:val="28"/>
                <w:szCs w:val="28"/>
                <w:lang w:val="en-US"/>
              </w:rPr>
              <w:t xml:space="preserve">                        Haneesh H</w:t>
            </w:r>
            <w:r w:rsidR="00050C41">
              <w:rPr>
                <w:rFonts w:ascii="Times New Roman" w:hAnsi="Times New Roman" w:cs="Times New Roman"/>
                <w:sz w:val="28"/>
                <w:szCs w:val="28"/>
                <w:lang w:val="en-US"/>
              </w:rPr>
              <w:t xml:space="preserve"> </w:t>
            </w:r>
            <w:r w:rsidRPr="00133ACF">
              <w:rPr>
                <w:rFonts w:ascii="Times New Roman" w:hAnsi="Times New Roman" w:cs="Times New Roman"/>
                <w:sz w:val="28"/>
                <w:szCs w:val="28"/>
                <w:lang w:val="en-US"/>
              </w:rPr>
              <w:t xml:space="preserve">D </w:t>
            </w:r>
          </w:p>
        </w:tc>
        <w:tc>
          <w:tcPr>
            <w:tcW w:w="4256" w:type="dxa"/>
            <w:tcBorders>
              <w:top w:val="single" w:sz="4" w:space="0" w:color="000000"/>
              <w:left w:val="single" w:sz="4" w:space="0" w:color="000000"/>
              <w:bottom w:val="single" w:sz="4" w:space="0" w:color="000000"/>
              <w:right w:val="single" w:sz="4" w:space="0" w:color="000000"/>
            </w:tcBorders>
            <w:hideMark/>
          </w:tcPr>
          <w:p w14:paraId="23BCF11A" w14:textId="77777777" w:rsidR="00236414" w:rsidRPr="00236414" w:rsidRDefault="00133ACF" w:rsidP="00236414">
            <w:pPr>
              <w:rPr>
                <w:rFonts w:ascii="Times New Roman" w:hAnsi="Times New Roman" w:cs="Times New Roman"/>
                <w:sz w:val="28"/>
                <w:szCs w:val="28"/>
                <w:lang w:val="en-US"/>
              </w:rPr>
            </w:pPr>
            <w:r w:rsidRPr="00133ACF">
              <w:rPr>
                <w:rFonts w:ascii="Times New Roman" w:hAnsi="Times New Roman" w:cs="Times New Roman"/>
                <w:sz w:val="28"/>
                <w:szCs w:val="28"/>
                <w:lang w:val="en-US"/>
              </w:rPr>
              <w:tab/>
              <w:t xml:space="preserve">   </w:t>
            </w:r>
            <w:r w:rsidR="00236414" w:rsidRPr="00236414">
              <w:rPr>
                <w:rFonts w:ascii="Times New Roman" w:hAnsi="Times New Roman" w:cs="Times New Roman"/>
                <w:sz w:val="28"/>
                <w:szCs w:val="28"/>
                <w:lang w:val="en-US"/>
              </w:rPr>
              <w:t>4MC2</w:t>
            </w:r>
            <w:r w:rsidRPr="00133ACF">
              <w:rPr>
                <w:rFonts w:ascii="Times New Roman" w:hAnsi="Times New Roman" w:cs="Times New Roman"/>
                <w:sz w:val="28"/>
                <w:szCs w:val="28"/>
                <w:lang w:val="en-US"/>
              </w:rPr>
              <w:t>3</w:t>
            </w:r>
            <w:r w:rsidR="00236414" w:rsidRPr="00236414">
              <w:rPr>
                <w:rFonts w:ascii="Times New Roman" w:hAnsi="Times New Roman" w:cs="Times New Roman"/>
                <w:sz w:val="28"/>
                <w:szCs w:val="28"/>
                <w:lang w:val="en-US"/>
              </w:rPr>
              <w:t>IS0</w:t>
            </w:r>
            <w:r w:rsidRPr="00133ACF">
              <w:rPr>
                <w:rFonts w:ascii="Times New Roman" w:hAnsi="Times New Roman" w:cs="Times New Roman"/>
                <w:sz w:val="28"/>
                <w:szCs w:val="28"/>
                <w:lang w:val="en-US"/>
              </w:rPr>
              <w:t>37</w:t>
            </w:r>
          </w:p>
        </w:tc>
      </w:tr>
      <w:tr w:rsidR="00236414" w:rsidRPr="00236414" w14:paraId="4821C0F4" w14:textId="77777777" w:rsidTr="00133ACF">
        <w:trPr>
          <w:trHeight w:val="482"/>
        </w:trPr>
        <w:tc>
          <w:tcPr>
            <w:tcW w:w="4685" w:type="dxa"/>
            <w:tcBorders>
              <w:top w:val="single" w:sz="4" w:space="0" w:color="000000"/>
              <w:left w:val="single" w:sz="4" w:space="0" w:color="000000"/>
              <w:bottom w:val="single" w:sz="4" w:space="0" w:color="000000"/>
              <w:right w:val="single" w:sz="4" w:space="0" w:color="000000"/>
            </w:tcBorders>
            <w:hideMark/>
          </w:tcPr>
          <w:p w14:paraId="4541070F" w14:textId="03671323" w:rsidR="00236414" w:rsidRPr="00236414" w:rsidRDefault="00133ACF" w:rsidP="00236414">
            <w:pPr>
              <w:rPr>
                <w:rFonts w:ascii="Times New Roman" w:hAnsi="Times New Roman" w:cs="Times New Roman"/>
                <w:sz w:val="28"/>
                <w:szCs w:val="28"/>
                <w:lang w:val="en-US"/>
              </w:rPr>
            </w:pPr>
            <w:r w:rsidRPr="00133ACF">
              <w:rPr>
                <w:rFonts w:ascii="Times New Roman" w:hAnsi="Times New Roman" w:cs="Times New Roman"/>
                <w:sz w:val="28"/>
                <w:szCs w:val="28"/>
                <w:lang w:val="en-US"/>
              </w:rPr>
              <w:t xml:space="preserve">  </w:t>
            </w:r>
            <w:r w:rsidRPr="00133ACF">
              <w:rPr>
                <w:rFonts w:ascii="Times New Roman" w:hAnsi="Times New Roman" w:cs="Times New Roman"/>
                <w:sz w:val="28"/>
                <w:szCs w:val="28"/>
                <w:lang w:val="en-US"/>
              </w:rPr>
              <w:tab/>
            </w:r>
            <w:r w:rsidRPr="00133ACF">
              <w:rPr>
                <w:rFonts w:ascii="Times New Roman" w:hAnsi="Times New Roman" w:cs="Times New Roman"/>
                <w:sz w:val="28"/>
                <w:szCs w:val="28"/>
                <w:lang w:val="en-US"/>
              </w:rPr>
              <w:tab/>
              <w:t xml:space="preserve"> </w:t>
            </w:r>
            <w:r>
              <w:rPr>
                <w:rFonts w:ascii="Times New Roman" w:hAnsi="Times New Roman" w:cs="Times New Roman"/>
                <w:sz w:val="28"/>
                <w:szCs w:val="28"/>
                <w:lang w:val="en-US"/>
              </w:rPr>
              <w:t xml:space="preserve">  </w:t>
            </w:r>
            <w:proofErr w:type="spellStart"/>
            <w:r w:rsidRPr="00133ACF">
              <w:rPr>
                <w:rFonts w:ascii="Times New Roman" w:hAnsi="Times New Roman" w:cs="Times New Roman"/>
                <w:sz w:val="28"/>
                <w:szCs w:val="28"/>
                <w:lang w:val="en-US"/>
              </w:rPr>
              <w:t>Hruthwik</w:t>
            </w:r>
            <w:proofErr w:type="spellEnd"/>
            <w:r w:rsidRPr="00133ACF">
              <w:rPr>
                <w:rFonts w:ascii="Times New Roman" w:hAnsi="Times New Roman" w:cs="Times New Roman"/>
                <w:sz w:val="28"/>
                <w:szCs w:val="28"/>
                <w:lang w:val="en-US"/>
              </w:rPr>
              <w:t xml:space="preserve"> M</w:t>
            </w:r>
            <w:r w:rsidR="00050C41">
              <w:rPr>
                <w:rFonts w:ascii="Times New Roman" w:hAnsi="Times New Roman" w:cs="Times New Roman"/>
                <w:sz w:val="28"/>
                <w:szCs w:val="28"/>
                <w:lang w:val="en-US"/>
              </w:rPr>
              <w:t xml:space="preserve"> </w:t>
            </w:r>
            <w:r w:rsidRPr="00133ACF">
              <w:rPr>
                <w:rFonts w:ascii="Times New Roman" w:hAnsi="Times New Roman" w:cs="Times New Roman"/>
                <w:sz w:val="28"/>
                <w:szCs w:val="28"/>
                <w:lang w:val="en-US"/>
              </w:rPr>
              <w:t>R</w:t>
            </w:r>
          </w:p>
        </w:tc>
        <w:tc>
          <w:tcPr>
            <w:tcW w:w="4256" w:type="dxa"/>
            <w:tcBorders>
              <w:top w:val="single" w:sz="4" w:space="0" w:color="000000"/>
              <w:left w:val="single" w:sz="4" w:space="0" w:color="000000"/>
              <w:bottom w:val="single" w:sz="4" w:space="0" w:color="000000"/>
              <w:right w:val="single" w:sz="4" w:space="0" w:color="000000"/>
            </w:tcBorders>
            <w:hideMark/>
          </w:tcPr>
          <w:p w14:paraId="6AB8A1BD" w14:textId="77777777" w:rsidR="00236414" w:rsidRPr="00236414" w:rsidRDefault="00133ACF" w:rsidP="00236414">
            <w:pPr>
              <w:rPr>
                <w:rFonts w:ascii="Times New Roman" w:hAnsi="Times New Roman" w:cs="Times New Roman"/>
                <w:sz w:val="28"/>
                <w:szCs w:val="28"/>
                <w:lang w:val="en-US"/>
              </w:rPr>
            </w:pPr>
            <w:r w:rsidRPr="00133ACF">
              <w:rPr>
                <w:rFonts w:ascii="Times New Roman" w:hAnsi="Times New Roman" w:cs="Times New Roman"/>
                <w:sz w:val="28"/>
                <w:szCs w:val="28"/>
                <w:lang w:val="en-US"/>
              </w:rPr>
              <w:tab/>
              <w:t xml:space="preserve">   </w:t>
            </w:r>
            <w:r w:rsidR="00236414" w:rsidRPr="00236414">
              <w:rPr>
                <w:rFonts w:ascii="Times New Roman" w:hAnsi="Times New Roman" w:cs="Times New Roman"/>
                <w:sz w:val="28"/>
                <w:szCs w:val="28"/>
                <w:lang w:val="en-US"/>
              </w:rPr>
              <w:t>4MC2</w:t>
            </w:r>
            <w:r w:rsidRPr="00133ACF">
              <w:rPr>
                <w:rFonts w:ascii="Times New Roman" w:hAnsi="Times New Roman" w:cs="Times New Roman"/>
                <w:sz w:val="28"/>
                <w:szCs w:val="28"/>
                <w:lang w:val="en-US"/>
              </w:rPr>
              <w:t>3I</w:t>
            </w:r>
            <w:r w:rsidR="00236414" w:rsidRPr="00236414">
              <w:rPr>
                <w:rFonts w:ascii="Times New Roman" w:hAnsi="Times New Roman" w:cs="Times New Roman"/>
                <w:sz w:val="28"/>
                <w:szCs w:val="28"/>
                <w:lang w:val="en-US"/>
              </w:rPr>
              <w:t>S0</w:t>
            </w:r>
            <w:r w:rsidRPr="00133ACF">
              <w:rPr>
                <w:rFonts w:ascii="Times New Roman" w:hAnsi="Times New Roman" w:cs="Times New Roman"/>
                <w:sz w:val="28"/>
                <w:szCs w:val="28"/>
                <w:lang w:val="en-US"/>
              </w:rPr>
              <w:t>43</w:t>
            </w:r>
          </w:p>
        </w:tc>
      </w:tr>
      <w:tr w:rsidR="00236414" w:rsidRPr="00236414" w14:paraId="480F9A91" w14:textId="77777777" w:rsidTr="00133ACF">
        <w:trPr>
          <w:trHeight w:val="482"/>
        </w:trPr>
        <w:tc>
          <w:tcPr>
            <w:tcW w:w="4685" w:type="dxa"/>
            <w:tcBorders>
              <w:top w:val="single" w:sz="4" w:space="0" w:color="000000"/>
              <w:left w:val="single" w:sz="4" w:space="0" w:color="000000"/>
              <w:bottom w:val="single" w:sz="4" w:space="0" w:color="000000"/>
              <w:right w:val="single" w:sz="4" w:space="0" w:color="000000"/>
            </w:tcBorders>
            <w:hideMark/>
          </w:tcPr>
          <w:p w14:paraId="51F41CB1" w14:textId="39797415" w:rsidR="00236414" w:rsidRPr="00236414" w:rsidRDefault="00133ACF" w:rsidP="00236414">
            <w:pPr>
              <w:rPr>
                <w:rFonts w:ascii="Times New Roman" w:hAnsi="Times New Roman" w:cs="Times New Roman"/>
                <w:sz w:val="28"/>
                <w:szCs w:val="28"/>
                <w:lang w:val="en-US"/>
              </w:rPr>
            </w:pPr>
            <w:r w:rsidRPr="00133ACF">
              <w:rPr>
                <w:rFonts w:ascii="Times New Roman" w:hAnsi="Times New Roman" w:cs="Times New Roman"/>
                <w:sz w:val="28"/>
                <w:szCs w:val="28"/>
                <w:lang w:val="en-US"/>
              </w:rPr>
              <w:tab/>
            </w:r>
            <w:r w:rsidRPr="00133ACF">
              <w:rPr>
                <w:rFonts w:ascii="Times New Roman" w:hAnsi="Times New Roman" w:cs="Times New Roman"/>
                <w:sz w:val="28"/>
                <w:szCs w:val="28"/>
                <w:lang w:val="en-US"/>
              </w:rPr>
              <w:tab/>
            </w:r>
            <w:r>
              <w:rPr>
                <w:rFonts w:ascii="Times New Roman" w:hAnsi="Times New Roman" w:cs="Times New Roman"/>
                <w:sz w:val="28"/>
                <w:szCs w:val="28"/>
                <w:lang w:val="en-US"/>
              </w:rPr>
              <w:t xml:space="preserve">  </w:t>
            </w:r>
            <w:r w:rsidRPr="00133ACF">
              <w:rPr>
                <w:rFonts w:ascii="Times New Roman" w:hAnsi="Times New Roman" w:cs="Times New Roman"/>
                <w:sz w:val="28"/>
                <w:szCs w:val="28"/>
                <w:lang w:val="en-US"/>
              </w:rPr>
              <w:t xml:space="preserve"> Jeevan K</w:t>
            </w:r>
            <w:r w:rsidR="00050C41">
              <w:rPr>
                <w:rFonts w:ascii="Times New Roman" w:hAnsi="Times New Roman" w:cs="Times New Roman"/>
                <w:sz w:val="28"/>
                <w:szCs w:val="28"/>
                <w:lang w:val="en-US"/>
              </w:rPr>
              <w:t xml:space="preserve"> </w:t>
            </w:r>
            <w:r w:rsidRPr="00133ACF">
              <w:rPr>
                <w:rFonts w:ascii="Times New Roman" w:hAnsi="Times New Roman" w:cs="Times New Roman"/>
                <w:sz w:val="28"/>
                <w:szCs w:val="28"/>
                <w:lang w:val="en-US"/>
              </w:rPr>
              <w:t>M</w:t>
            </w:r>
          </w:p>
        </w:tc>
        <w:tc>
          <w:tcPr>
            <w:tcW w:w="4256" w:type="dxa"/>
            <w:tcBorders>
              <w:top w:val="single" w:sz="4" w:space="0" w:color="000000"/>
              <w:left w:val="single" w:sz="4" w:space="0" w:color="000000"/>
              <w:bottom w:val="single" w:sz="4" w:space="0" w:color="000000"/>
              <w:right w:val="single" w:sz="4" w:space="0" w:color="000000"/>
            </w:tcBorders>
            <w:hideMark/>
          </w:tcPr>
          <w:p w14:paraId="1CFD9A27" w14:textId="77777777" w:rsidR="00236414" w:rsidRPr="00236414" w:rsidRDefault="00133ACF" w:rsidP="00236414">
            <w:pPr>
              <w:rPr>
                <w:rFonts w:ascii="Times New Roman" w:hAnsi="Times New Roman" w:cs="Times New Roman"/>
                <w:sz w:val="28"/>
                <w:szCs w:val="28"/>
                <w:lang w:val="en-US"/>
              </w:rPr>
            </w:pPr>
            <w:r w:rsidRPr="00133ACF">
              <w:rPr>
                <w:rFonts w:ascii="Times New Roman" w:hAnsi="Times New Roman" w:cs="Times New Roman"/>
                <w:sz w:val="28"/>
                <w:szCs w:val="28"/>
                <w:lang w:val="en-US"/>
              </w:rPr>
              <w:tab/>
              <w:t xml:space="preserve">   </w:t>
            </w:r>
            <w:r w:rsidR="00236414" w:rsidRPr="00236414">
              <w:rPr>
                <w:rFonts w:ascii="Times New Roman" w:hAnsi="Times New Roman" w:cs="Times New Roman"/>
                <w:sz w:val="28"/>
                <w:szCs w:val="28"/>
                <w:lang w:val="en-US"/>
              </w:rPr>
              <w:t>4MC2</w:t>
            </w:r>
            <w:r w:rsidRPr="00133ACF">
              <w:rPr>
                <w:rFonts w:ascii="Times New Roman" w:hAnsi="Times New Roman" w:cs="Times New Roman"/>
                <w:sz w:val="28"/>
                <w:szCs w:val="28"/>
                <w:lang w:val="en-US"/>
              </w:rPr>
              <w:t>3</w:t>
            </w:r>
            <w:r w:rsidR="00236414" w:rsidRPr="00236414">
              <w:rPr>
                <w:rFonts w:ascii="Times New Roman" w:hAnsi="Times New Roman" w:cs="Times New Roman"/>
                <w:sz w:val="28"/>
                <w:szCs w:val="28"/>
                <w:lang w:val="en-US"/>
              </w:rPr>
              <w:t>IS0</w:t>
            </w:r>
            <w:r w:rsidRPr="00133ACF">
              <w:rPr>
                <w:rFonts w:ascii="Times New Roman" w:hAnsi="Times New Roman" w:cs="Times New Roman"/>
                <w:sz w:val="28"/>
                <w:szCs w:val="28"/>
                <w:lang w:val="en-US"/>
              </w:rPr>
              <w:t>50</w:t>
            </w:r>
          </w:p>
        </w:tc>
      </w:tr>
      <w:tr w:rsidR="00236414" w:rsidRPr="00236414" w14:paraId="1CB38618" w14:textId="77777777" w:rsidTr="00133ACF">
        <w:trPr>
          <w:trHeight w:val="484"/>
        </w:trPr>
        <w:tc>
          <w:tcPr>
            <w:tcW w:w="4685" w:type="dxa"/>
            <w:tcBorders>
              <w:top w:val="single" w:sz="4" w:space="0" w:color="000000"/>
              <w:left w:val="single" w:sz="4" w:space="0" w:color="000000"/>
              <w:bottom w:val="single" w:sz="4" w:space="0" w:color="000000"/>
              <w:right w:val="single" w:sz="4" w:space="0" w:color="000000"/>
            </w:tcBorders>
            <w:hideMark/>
          </w:tcPr>
          <w:p w14:paraId="19A982B2" w14:textId="366671CB" w:rsidR="00236414" w:rsidRPr="00236414" w:rsidRDefault="00133ACF" w:rsidP="00236414">
            <w:pPr>
              <w:rPr>
                <w:rFonts w:ascii="Times New Roman" w:hAnsi="Times New Roman" w:cs="Times New Roman"/>
                <w:sz w:val="28"/>
                <w:szCs w:val="28"/>
                <w:lang w:val="en-US"/>
              </w:rPr>
            </w:pPr>
            <w:r w:rsidRPr="00133ACF">
              <w:rPr>
                <w:rFonts w:ascii="Times New Roman" w:hAnsi="Times New Roman" w:cs="Times New Roman"/>
                <w:sz w:val="28"/>
                <w:szCs w:val="28"/>
                <w:lang w:val="en-US"/>
              </w:rPr>
              <w:tab/>
            </w:r>
            <w:r w:rsidRPr="00133ACF">
              <w:rPr>
                <w:rFonts w:ascii="Times New Roman" w:hAnsi="Times New Roman" w:cs="Times New Roman"/>
                <w:sz w:val="28"/>
                <w:szCs w:val="28"/>
                <w:lang w:val="en-US"/>
              </w:rPr>
              <w:tab/>
              <w:t xml:space="preserve"> Hemanth Kumar H</w:t>
            </w:r>
            <w:r w:rsidR="00050C41">
              <w:rPr>
                <w:rFonts w:ascii="Times New Roman" w:hAnsi="Times New Roman" w:cs="Times New Roman"/>
                <w:sz w:val="28"/>
                <w:szCs w:val="28"/>
                <w:lang w:val="en-US"/>
              </w:rPr>
              <w:t xml:space="preserve"> </w:t>
            </w:r>
            <w:r w:rsidRPr="00133ACF">
              <w:rPr>
                <w:rFonts w:ascii="Times New Roman" w:hAnsi="Times New Roman" w:cs="Times New Roman"/>
                <w:sz w:val="28"/>
                <w:szCs w:val="28"/>
                <w:lang w:val="en-US"/>
              </w:rPr>
              <w:t>A</w:t>
            </w:r>
          </w:p>
        </w:tc>
        <w:tc>
          <w:tcPr>
            <w:tcW w:w="4256" w:type="dxa"/>
            <w:tcBorders>
              <w:top w:val="single" w:sz="4" w:space="0" w:color="000000"/>
              <w:left w:val="single" w:sz="4" w:space="0" w:color="000000"/>
              <w:bottom w:val="single" w:sz="4" w:space="0" w:color="000000"/>
              <w:right w:val="single" w:sz="4" w:space="0" w:color="000000"/>
            </w:tcBorders>
            <w:hideMark/>
          </w:tcPr>
          <w:p w14:paraId="1707AE39" w14:textId="77777777" w:rsidR="00236414" w:rsidRPr="00236414" w:rsidRDefault="00133ACF" w:rsidP="00236414">
            <w:pPr>
              <w:rPr>
                <w:rFonts w:ascii="Times New Roman" w:hAnsi="Times New Roman" w:cs="Times New Roman"/>
                <w:sz w:val="28"/>
                <w:szCs w:val="28"/>
                <w:lang w:val="en-US"/>
              </w:rPr>
            </w:pPr>
            <w:r w:rsidRPr="00133ACF">
              <w:rPr>
                <w:rFonts w:ascii="Times New Roman" w:hAnsi="Times New Roman" w:cs="Times New Roman"/>
                <w:sz w:val="28"/>
                <w:szCs w:val="28"/>
                <w:lang w:val="en-US"/>
              </w:rPr>
              <w:tab/>
              <w:t xml:space="preserve">   </w:t>
            </w:r>
            <w:r w:rsidR="00236414" w:rsidRPr="00236414">
              <w:rPr>
                <w:rFonts w:ascii="Times New Roman" w:hAnsi="Times New Roman" w:cs="Times New Roman"/>
                <w:sz w:val="28"/>
                <w:szCs w:val="28"/>
                <w:lang w:val="en-US"/>
              </w:rPr>
              <w:t>4MC2</w:t>
            </w:r>
            <w:r w:rsidRPr="00133ACF">
              <w:rPr>
                <w:rFonts w:ascii="Times New Roman" w:hAnsi="Times New Roman" w:cs="Times New Roman"/>
                <w:sz w:val="28"/>
                <w:szCs w:val="28"/>
                <w:lang w:val="en-US"/>
              </w:rPr>
              <w:t>2</w:t>
            </w:r>
            <w:r w:rsidR="00236414" w:rsidRPr="00236414">
              <w:rPr>
                <w:rFonts w:ascii="Times New Roman" w:hAnsi="Times New Roman" w:cs="Times New Roman"/>
                <w:sz w:val="28"/>
                <w:szCs w:val="28"/>
                <w:lang w:val="en-US"/>
              </w:rPr>
              <w:t>IS</w:t>
            </w:r>
            <w:r w:rsidRPr="00133ACF">
              <w:rPr>
                <w:rFonts w:ascii="Times New Roman" w:hAnsi="Times New Roman" w:cs="Times New Roman"/>
                <w:sz w:val="28"/>
                <w:szCs w:val="28"/>
                <w:lang w:val="en-US"/>
              </w:rPr>
              <w:t>132</w:t>
            </w:r>
          </w:p>
        </w:tc>
      </w:tr>
    </w:tbl>
    <w:p w14:paraId="2E2C01D7" w14:textId="77777777" w:rsidR="00236414" w:rsidRPr="00236414" w:rsidRDefault="00236414" w:rsidP="00236414">
      <w:pPr>
        <w:rPr>
          <w:rFonts w:ascii="Times New Roman" w:hAnsi="Times New Roman" w:cs="Times New Roman"/>
          <w:lang w:val="en-US"/>
        </w:rPr>
      </w:pPr>
    </w:p>
    <w:p w14:paraId="694F54A4" w14:textId="77777777" w:rsidR="00236414" w:rsidRPr="00236414" w:rsidRDefault="0057199E" w:rsidP="00236414">
      <w:pPr>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236414" w:rsidRPr="00236414">
        <w:rPr>
          <w:rFonts w:ascii="Times New Roman" w:hAnsi="Times New Roman" w:cs="Times New Roman"/>
          <w:sz w:val="36"/>
          <w:szCs w:val="36"/>
          <w:lang w:val="en-US"/>
        </w:rPr>
        <w:t>Under the guidance of</w:t>
      </w:r>
    </w:p>
    <w:p w14:paraId="236F18FB" w14:textId="77777777" w:rsidR="00236414" w:rsidRPr="00236414" w:rsidRDefault="0057199E" w:rsidP="00236414">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w:t>
      </w:r>
      <w:r w:rsidR="00236414" w:rsidRPr="00236414">
        <w:rPr>
          <w:rFonts w:ascii="Times New Roman" w:hAnsi="Times New Roman" w:cs="Times New Roman"/>
          <w:b/>
          <w:sz w:val="36"/>
          <w:szCs w:val="36"/>
          <w:lang w:val="en-US"/>
        </w:rPr>
        <w:t>M</w:t>
      </w:r>
      <w:r>
        <w:rPr>
          <w:rFonts w:ascii="Times New Roman" w:hAnsi="Times New Roman" w:cs="Times New Roman"/>
          <w:b/>
          <w:sz w:val="36"/>
          <w:szCs w:val="36"/>
          <w:lang w:val="en-US"/>
        </w:rPr>
        <w:t>r</w:t>
      </w:r>
      <w:r w:rsidR="00236414" w:rsidRPr="00236414">
        <w:rPr>
          <w:rFonts w:ascii="Times New Roman" w:hAnsi="Times New Roman" w:cs="Times New Roman"/>
          <w:b/>
          <w:sz w:val="36"/>
          <w:szCs w:val="36"/>
          <w:lang w:val="en-US"/>
        </w:rPr>
        <w:t xml:space="preserve">. </w:t>
      </w:r>
      <w:r>
        <w:rPr>
          <w:rFonts w:ascii="Times New Roman" w:hAnsi="Times New Roman" w:cs="Times New Roman"/>
          <w:b/>
          <w:sz w:val="36"/>
          <w:szCs w:val="36"/>
          <w:lang w:val="en-US"/>
        </w:rPr>
        <w:t>Krishna Swaroop A</w:t>
      </w:r>
    </w:p>
    <w:p w14:paraId="781E2341" w14:textId="77777777" w:rsidR="00236414" w:rsidRPr="00236414" w:rsidRDefault="0057199E" w:rsidP="00236414">
      <w:pPr>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236414" w:rsidRPr="00236414">
        <w:rPr>
          <w:rFonts w:ascii="Times New Roman" w:hAnsi="Times New Roman" w:cs="Times New Roman"/>
          <w:sz w:val="36"/>
          <w:szCs w:val="36"/>
          <w:lang w:val="en-US"/>
        </w:rPr>
        <w:t>Assistant Professor</w:t>
      </w:r>
    </w:p>
    <w:p w14:paraId="373B7F28" w14:textId="77777777" w:rsidR="00236414" w:rsidRPr="00236414" w:rsidRDefault="0057199E" w:rsidP="00236414">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w:t>
      </w:r>
      <w:r w:rsidR="00236414" w:rsidRPr="00236414">
        <w:rPr>
          <w:rFonts w:ascii="Times New Roman" w:hAnsi="Times New Roman" w:cs="Times New Roman"/>
          <w:b/>
          <w:sz w:val="36"/>
          <w:szCs w:val="36"/>
          <w:lang w:val="en-US"/>
        </w:rPr>
        <w:t xml:space="preserve">Department of Information Science and Engineering </w:t>
      </w:r>
      <w:r>
        <w:rPr>
          <w:rFonts w:ascii="Times New Roman" w:hAnsi="Times New Roman" w:cs="Times New Roman"/>
          <w:b/>
          <w:sz w:val="36"/>
          <w:szCs w:val="36"/>
          <w:lang w:val="en-US"/>
        </w:rPr>
        <w:t xml:space="preserve">                                                                                      </w:t>
      </w:r>
      <w:r>
        <w:rPr>
          <w:rFonts w:ascii="Times New Roman" w:hAnsi="Times New Roman" w:cs="Times New Roman"/>
          <w:b/>
          <w:sz w:val="36"/>
          <w:szCs w:val="36"/>
          <w:lang w:val="en-US"/>
        </w:rPr>
        <w:tab/>
      </w:r>
      <w:r>
        <w:rPr>
          <w:rFonts w:ascii="Times New Roman" w:hAnsi="Times New Roman" w:cs="Times New Roman"/>
          <w:b/>
          <w:sz w:val="36"/>
          <w:szCs w:val="36"/>
          <w:lang w:val="en-US"/>
        </w:rPr>
        <w:tab/>
      </w:r>
      <w:r>
        <w:rPr>
          <w:rFonts w:ascii="Times New Roman" w:hAnsi="Times New Roman" w:cs="Times New Roman"/>
          <w:b/>
          <w:sz w:val="36"/>
          <w:szCs w:val="36"/>
          <w:lang w:val="en-US"/>
        </w:rPr>
        <w:tab/>
      </w:r>
      <w:r>
        <w:rPr>
          <w:rFonts w:ascii="Times New Roman" w:hAnsi="Times New Roman" w:cs="Times New Roman"/>
          <w:b/>
          <w:sz w:val="36"/>
          <w:szCs w:val="36"/>
          <w:lang w:val="en-US"/>
        </w:rPr>
        <w:tab/>
        <w:t xml:space="preserve">   </w:t>
      </w:r>
      <w:proofErr w:type="spellStart"/>
      <w:r>
        <w:rPr>
          <w:rFonts w:ascii="Times New Roman" w:hAnsi="Times New Roman" w:cs="Times New Roman"/>
          <w:b/>
          <w:sz w:val="36"/>
          <w:szCs w:val="36"/>
          <w:lang w:val="en-US"/>
        </w:rPr>
        <w:t>M</w:t>
      </w:r>
      <w:r w:rsidR="00236414" w:rsidRPr="00236414">
        <w:rPr>
          <w:rFonts w:ascii="Times New Roman" w:hAnsi="Times New Roman" w:cs="Times New Roman"/>
          <w:b/>
          <w:sz w:val="36"/>
          <w:szCs w:val="36"/>
          <w:lang w:val="en-US"/>
        </w:rPr>
        <w:t>alnad</w:t>
      </w:r>
      <w:proofErr w:type="spellEnd"/>
      <w:r w:rsidR="00236414" w:rsidRPr="00236414">
        <w:rPr>
          <w:rFonts w:ascii="Times New Roman" w:hAnsi="Times New Roman" w:cs="Times New Roman"/>
          <w:b/>
          <w:sz w:val="36"/>
          <w:szCs w:val="36"/>
          <w:lang w:val="en-US"/>
        </w:rPr>
        <w:t xml:space="preserve"> College of Engineering</w:t>
      </w:r>
      <w:r>
        <w:rPr>
          <w:rFonts w:ascii="Times New Roman" w:hAnsi="Times New Roman" w:cs="Times New Roman"/>
          <w:b/>
          <w:sz w:val="36"/>
          <w:szCs w:val="36"/>
          <w:lang w:val="en-US"/>
        </w:rPr>
        <w:t xml:space="preserve">  </w:t>
      </w:r>
    </w:p>
    <w:p w14:paraId="0089F5D4" w14:textId="77777777" w:rsidR="00236414" w:rsidRPr="00236414" w:rsidRDefault="0057199E" w:rsidP="00236414">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w:t>
      </w:r>
      <w:r w:rsidR="00236414" w:rsidRPr="00236414">
        <w:rPr>
          <w:rFonts w:ascii="Times New Roman" w:hAnsi="Times New Roman" w:cs="Times New Roman"/>
          <w:b/>
          <w:sz w:val="36"/>
          <w:szCs w:val="36"/>
          <w:lang w:val="en-US"/>
        </w:rPr>
        <w:t>Hassan - 573 202</w:t>
      </w:r>
    </w:p>
    <w:p w14:paraId="47A886C1" w14:textId="77777777" w:rsidR="00236414" w:rsidRPr="00236414" w:rsidRDefault="0057199E" w:rsidP="00236414">
      <w:pPr>
        <w:rPr>
          <w:rFonts w:ascii="Times New Roman" w:hAnsi="Times New Roman" w:cs="Times New Roman"/>
          <w:b/>
          <w:sz w:val="36"/>
          <w:szCs w:val="36"/>
          <w:lang w:val="en-US"/>
        </w:rPr>
        <w:sectPr w:rsidR="00236414" w:rsidRPr="00236414" w:rsidSect="00236414">
          <w:footerReference w:type="even" r:id="rId9"/>
          <w:footerReference w:type="default" r:id="rId10"/>
          <w:footerReference w:type="first" r:id="rId11"/>
          <w:pgSz w:w="11910" w:h="16840"/>
          <w:pgMar w:top="580" w:right="425"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rFonts w:ascii="Times New Roman" w:hAnsi="Times New Roman" w:cs="Times New Roman"/>
          <w:b/>
          <w:sz w:val="36"/>
          <w:szCs w:val="36"/>
          <w:lang w:val="en-US"/>
        </w:rPr>
        <w:t xml:space="preserve">                                                     </w:t>
      </w:r>
      <w:r w:rsidR="00236414" w:rsidRPr="00236414">
        <w:rPr>
          <w:rFonts w:ascii="Times New Roman" w:hAnsi="Times New Roman" w:cs="Times New Roman"/>
          <w:b/>
          <w:sz w:val="36"/>
          <w:szCs w:val="36"/>
          <w:lang w:val="en-US"/>
        </w:rPr>
        <w:t>2025-2</w:t>
      </w:r>
      <w:r>
        <w:rPr>
          <w:rFonts w:ascii="Times New Roman" w:hAnsi="Times New Roman" w:cs="Times New Roman"/>
          <w:b/>
          <w:sz w:val="36"/>
          <w:szCs w:val="36"/>
          <w:lang w:val="en-US"/>
        </w:rPr>
        <w:t>026</w:t>
      </w:r>
    </w:p>
    <w:p w14:paraId="2746718F" w14:textId="77777777" w:rsidR="0057199E" w:rsidRPr="00236414" w:rsidRDefault="0057199E" w:rsidP="0057199E">
      <w:pPr>
        <w:ind w:left="720"/>
        <w:rPr>
          <w:rFonts w:ascii="Times New Roman" w:hAnsi="Times New Roman" w:cs="Times New Roman"/>
          <w:b/>
          <w:bCs/>
          <w:sz w:val="52"/>
          <w:szCs w:val="52"/>
          <w:lang w:val="en-US"/>
        </w:rPr>
      </w:pPr>
      <w:r>
        <w:rPr>
          <w:rFonts w:ascii="Times New Roman" w:hAnsi="Times New Roman" w:cs="Times New Roman"/>
          <w:b/>
          <w:bCs/>
          <w:sz w:val="52"/>
          <w:szCs w:val="52"/>
          <w:lang w:val="en-US"/>
        </w:rPr>
        <w:lastRenderedPageBreak/>
        <w:t xml:space="preserve">   </w:t>
      </w:r>
      <w:proofErr w:type="spellStart"/>
      <w:r w:rsidRPr="00236414">
        <w:rPr>
          <w:rFonts w:ascii="Times New Roman" w:hAnsi="Times New Roman" w:cs="Times New Roman"/>
          <w:b/>
          <w:bCs/>
          <w:sz w:val="52"/>
          <w:szCs w:val="52"/>
          <w:lang w:val="en-US"/>
        </w:rPr>
        <w:t>Malnad</w:t>
      </w:r>
      <w:proofErr w:type="spellEnd"/>
      <w:r w:rsidRPr="00236414">
        <w:rPr>
          <w:rFonts w:ascii="Times New Roman" w:hAnsi="Times New Roman" w:cs="Times New Roman"/>
          <w:b/>
          <w:bCs/>
          <w:sz w:val="52"/>
          <w:szCs w:val="52"/>
          <w:lang w:val="en-US"/>
        </w:rPr>
        <w:t xml:space="preserve"> College of Engineering</w:t>
      </w:r>
    </w:p>
    <w:p w14:paraId="547F38EA" w14:textId="77777777" w:rsidR="0057199E" w:rsidRPr="00236414" w:rsidRDefault="0057199E" w:rsidP="0057199E">
      <w:pPr>
        <w:rPr>
          <w:rFonts w:ascii="Times New Roman" w:hAnsi="Times New Roman" w:cs="Times New Roman"/>
          <w:b/>
          <w:sz w:val="36"/>
          <w:szCs w:val="36"/>
          <w:lang w:val="en-US"/>
        </w:rPr>
      </w:pPr>
      <w:r>
        <w:rPr>
          <w:rFonts w:ascii="Times New Roman" w:hAnsi="Times New Roman" w:cs="Times New Roman"/>
          <w:b/>
          <w:sz w:val="36"/>
          <w:szCs w:val="36"/>
          <w:lang w:val="en-US"/>
        </w:rPr>
        <w:t xml:space="preserve">                       </w:t>
      </w:r>
      <w:r w:rsidRPr="00236414">
        <w:rPr>
          <w:rFonts w:ascii="Times New Roman" w:hAnsi="Times New Roman" w:cs="Times New Roman"/>
          <w:b/>
          <w:sz w:val="36"/>
          <w:szCs w:val="36"/>
          <w:lang w:val="en-US"/>
        </w:rPr>
        <w:t>Under the auspices of M.T.E.S ®</w:t>
      </w:r>
    </w:p>
    <w:p w14:paraId="2FB74B2A" w14:textId="77777777" w:rsidR="0057199E" w:rsidRPr="00236414" w:rsidRDefault="0057199E" w:rsidP="0057199E">
      <w:pPr>
        <w:rPr>
          <w:rFonts w:ascii="Times New Roman" w:hAnsi="Times New Roman" w:cs="Times New Roman"/>
          <w:b/>
          <w:sz w:val="36"/>
          <w:szCs w:val="36"/>
          <w:lang w:val="en-US"/>
        </w:rPr>
      </w:pPr>
      <w:r w:rsidRPr="00236414">
        <w:rPr>
          <w:rFonts w:ascii="Times New Roman" w:hAnsi="Times New Roman" w:cs="Times New Roman"/>
          <w:b/>
          <w:sz w:val="36"/>
          <w:szCs w:val="36"/>
          <w:lang w:val="en-US"/>
        </w:rPr>
        <w:t>(An Autonomous Institution Affiliated to VTU, Belgaum)</w:t>
      </w:r>
    </w:p>
    <w:p w14:paraId="25CB6227" w14:textId="77777777" w:rsidR="0057199E" w:rsidRPr="00236414" w:rsidRDefault="0057199E" w:rsidP="0057199E">
      <w:pPr>
        <w:rPr>
          <w:rFonts w:ascii="Times New Roman" w:hAnsi="Times New Roman" w:cs="Times New Roman"/>
          <w:b/>
          <w:sz w:val="36"/>
          <w:szCs w:val="36"/>
          <w:lang w:val="en-US"/>
        </w:rPr>
      </w:pPr>
      <w:r w:rsidRPr="00236414">
        <w:rPr>
          <w:rFonts w:ascii="Times New Roman" w:hAnsi="Times New Roman" w:cs="Times New Roman"/>
          <w:noProof/>
          <w:lang w:val="en-US"/>
        </w:rPr>
        <w:drawing>
          <wp:anchor distT="0" distB="0" distL="0" distR="0" simplePos="0" relativeHeight="251661312" behindDoc="1" locked="0" layoutInCell="1" allowOverlap="1" wp14:anchorId="3FEF34CC" wp14:editId="56C95A23">
            <wp:simplePos x="0" y="0"/>
            <wp:positionH relativeFrom="page">
              <wp:posOffset>3166110</wp:posOffset>
            </wp:positionH>
            <wp:positionV relativeFrom="paragraph">
              <wp:posOffset>514350</wp:posOffset>
            </wp:positionV>
            <wp:extent cx="972820" cy="840740"/>
            <wp:effectExtent l="0" t="0" r="0" b="0"/>
            <wp:wrapTopAndBottom/>
            <wp:docPr id="116194883" name="Picture 40" descr="A logo of a college of engineer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A logo of a college of engineering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2820" cy="8407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36"/>
          <w:szCs w:val="36"/>
          <w:lang w:val="en-US"/>
        </w:rPr>
        <w:t xml:space="preserve">                   </w:t>
      </w:r>
      <w:r w:rsidRPr="00236414">
        <w:rPr>
          <w:rFonts w:ascii="Times New Roman" w:hAnsi="Times New Roman" w:cs="Times New Roman"/>
          <w:b/>
          <w:sz w:val="36"/>
          <w:szCs w:val="36"/>
          <w:lang w:val="en-US"/>
        </w:rPr>
        <w:t>P.B No. 21, Hassan-573 202, Karnataka</w:t>
      </w:r>
      <w:r>
        <w:rPr>
          <w:rFonts w:ascii="Times New Roman" w:hAnsi="Times New Roman" w:cs="Times New Roman"/>
          <w:b/>
          <w:sz w:val="36"/>
          <w:szCs w:val="36"/>
          <w:lang w:val="en-US"/>
        </w:rPr>
        <w:t xml:space="preserve"> </w:t>
      </w:r>
    </w:p>
    <w:p w14:paraId="0681281F" w14:textId="77777777" w:rsidR="0057199E" w:rsidRDefault="0057199E" w:rsidP="0057199E">
      <w:pPr>
        <w:pStyle w:val="Heading2"/>
        <w:spacing w:before="0"/>
        <w:ind w:left="510" w:right="535"/>
        <w:rPr>
          <w:rFonts w:ascii="Verdana"/>
          <w:b/>
          <w:bCs/>
          <w:color w:val="auto"/>
          <w:spacing w:val="-2"/>
          <w:sz w:val="36"/>
          <w:szCs w:val="36"/>
        </w:rPr>
      </w:pPr>
      <w:r w:rsidRPr="0057199E">
        <w:rPr>
          <w:rFonts w:ascii="Verdana"/>
          <w:b/>
          <w:bCs/>
          <w:color w:val="auto"/>
          <w:spacing w:val="-2"/>
          <w:sz w:val="36"/>
          <w:szCs w:val="36"/>
        </w:rPr>
        <w:t xml:space="preserve">                     </w:t>
      </w:r>
      <w:r>
        <w:rPr>
          <w:rFonts w:ascii="Verdana"/>
          <w:b/>
          <w:bCs/>
          <w:color w:val="auto"/>
          <w:spacing w:val="-2"/>
          <w:sz w:val="36"/>
          <w:szCs w:val="36"/>
        </w:rPr>
        <w:br/>
        <w:t xml:space="preserve">                     </w:t>
      </w:r>
      <w:r w:rsidRPr="0057199E">
        <w:rPr>
          <w:rFonts w:ascii="Verdana"/>
          <w:b/>
          <w:bCs/>
          <w:color w:val="auto"/>
          <w:spacing w:val="-2"/>
          <w:sz w:val="36"/>
          <w:szCs w:val="36"/>
        </w:rPr>
        <w:t>CERTIFICATE</w:t>
      </w:r>
    </w:p>
    <w:p w14:paraId="23ECD859" w14:textId="77777777" w:rsidR="0057199E" w:rsidRPr="0057199E" w:rsidRDefault="0057199E" w:rsidP="0057199E">
      <w:pPr>
        <w:spacing w:before="294" w:line="256" w:lineRule="auto"/>
        <w:ind w:left="113" w:right="135"/>
        <w:jc w:val="both"/>
        <w:rPr>
          <w:i/>
          <w:sz w:val="32"/>
          <w:szCs w:val="20"/>
        </w:rPr>
      </w:pPr>
      <w:r w:rsidRPr="0057199E">
        <w:rPr>
          <w:i/>
          <w:sz w:val="32"/>
          <w:szCs w:val="20"/>
        </w:rPr>
        <w:t>Certified that the mini</w:t>
      </w:r>
      <w:r w:rsidRPr="0057199E">
        <w:rPr>
          <w:i/>
          <w:spacing w:val="-4"/>
          <w:sz w:val="32"/>
          <w:szCs w:val="20"/>
        </w:rPr>
        <w:t xml:space="preserve"> </w:t>
      </w:r>
      <w:r w:rsidRPr="0057199E">
        <w:rPr>
          <w:i/>
          <w:sz w:val="32"/>
          <w:szCs w:val="20"/>
        </w:rPr>
        <w:t>project work carried out by 4MC2</w:t>
      </w:r>
      <w:r w:rsidR="00D523FA">
        <w:rPr>
          <w:i/>
          <w:sz w:val="32"/>
          <w:szCs w:val="20"/>
        </w:rPr>
        <w:t>3</w:t>
      </w:r>
      <w:r w:rsidRPr="0057199E">
        <w:rPr>
          <w:i/>
          <w:sz w:val="32"/>
          <w:szCs w:val="20"/>
        </w:rPr>
        <w:t>IS0</w:t>
      </w:r>
      <w:r w:rsidR="00D523FA">
        <w:rPr>
          <w:i/>
          <w:sz w:val="32"/>
          <w:szCs w:val="20"/>
        </w:rPr>
        <w:t>37</w:t>
      </w:r>
      <w:r w:rsidRPr="0057199E">
        <w:rPr>
          <w:i/>
          <w:sz w:val="32"/>
          <w:szCs w:val="20"/>
        </w:rPr>
        <w:t>, 4MC2</w:t>
      </w:r>
      <w:r w:rsidR="00D523FA">
        <w:rPr>
          <w:i/>
          <w:sz w:val="32"/>
          <w:szCs w:val="20"/>
        </w:rPr>
        <w:t>3</w:t>
      </w:r>
      <w:r w:rsidRPr="0057199E">
        <w:rPr>
          <w:i/>
          <w:sz w:val="32"/>
          <w:szCs w:val="20"/>
        </w:rPr>
        <w:t>IS0</w:t>
      </w:r>
      <w:r w:rsidR="00D523FA">
        <w:rPr>
          <w:i/>
          <w:sz w:val="32"/>
          <w:szCs w:val="20"/>
        </w:rPr>
        <w:t>43</w:t>
      </w:r>
      <w:r w:rsidRPr="0057199E">
        <w:rPr>
          <w:i/>
          <w:sz w:val="32"/>
          <w:szCs w:val="20"/>
        </w:rPr>
        <w:t>, 4MC2</w:t>
      </w:r>
      <w:r w:rsidR="00D523FA">
        <w:rPr>
          <w:i/>
          <w:sz w:val="32"/>
          <w:szCs w:val="20"/>
        </w:rPr>
        <w:t>3</w:t>
      </w:r>
      <w:r w:rsidRPr="0057199E">
        <w:rPr>
          <w:i/>
          <w:sz w:val="32"/>
          <w:szCs w:val="20"/>
        </w:rPr>
        <w:t>IS0</w:t>
      </w:r>
      <w:r w:rsidR="00D523FA">
        <w:rPr>
          <w:i/>
          <w:sz w:val="32"/>
          <w:szCs w:val="20"/>
        </w:rPr>
        <w:t>50</w:t>
      </w:r>
      <w:r w:rsidRPr="0057199E">
        <w:rPr>
          <w:i/>
          <w:sz w:val="32"/>
          <w:szCs w:val="20"/>
        </w:rPr>
        <w:t>, 4MC2</w:t>
      </w:r>
      <w:r w:rsidR="00D523FA">
        <w:rPr>
          <w:i/>
          <w:sz w:val="32"/>
          <w:szCs w:val="20"/>
        </w:rPr>
        <w:t>2</w:t>
      </w:r>
      <w:r w:rsidRPr="0057199E">
        <w:rPr>
          <w:i/>
          <w:sz w:val="32"/>
          <w:szCs w:val="20"/>
        </w:rPr>
        <w:t>IS</w:t>
      </w:r>
      <w:r w:rsidR="00D523FA">
        <w:rPr>
          <w:i/>
          <w:sz w:val="32"/>
          <w:szCs w:val="20"/>
        </w:rPr>
        <w:t>132</w:t>
      </w:r>
      <w:r w:rsidRPr="0057199E">
        <w:rPr>
          <w:i/>
          <w:sz w:val="32"/>
          <w:szCs w:val="20"/>
        </w:rPr>
        <w:t xml:space="preserve"> is a Bonafede work, submitted during academic year 202</w:t>
      </w:r>
      <w:r w:rsidRPr="0057199E">
        <w:rPr>
          <w:i/>
          <w:sz w:val="32"/>
          <w:szCs w:val="20"/>
          <w:lang w:val="en-US"/>
        </w:rPr>
        <w:t>5</w:t>
      </w:r>
      <w:r w:rsidRPr="0057199E">
        <w:rPr>
          <w:i/>
          <w:sz w:val="32"/>
          <w:szCs w:val="20"/>
        </w:rPr>
        <w:t>-2</w:t>
      </w:r>
      <w:r w:rsidRPr="0057199E">
        <w:rPr>
          <w:i/>
          <w:sz w:val="32"/>
          <w:szCs w:val="20"/>
          <w:lang w:val="en-US"/>
        </w:rPr>
        <w:t>6</w:t>
      </w:r>
      <w:r w:rsidRPr="0057199E">
        <w:rPr>
          <w:i/>
          <w:sz w:val="32"/>
          <w:szCs w:val="20"/>
        </w:rPr>
        <w:t xml:space="preserve">, in partial fulfilment for the award of B.E degree in Information Science &amp; Engineering. All the corrections suggested during the internal evaluation are incorporated in the project report. This report has been approved as it satisfies the academic requirements of mini project prescribed for the Bachelor of Engineering </w:t>
      </w:r>
      <w:r w:rsidRPr="0057199E">
        <w:rPr>
          <w:i/>
          <w:spacing w:val="-2"/>
          <w:sz w:val="32"/>
          <w:szCs w:val="20"/>
        </w:rPr>
        <w:t>degree.</w:t>
      </w:r>
    </w:p>
    <w:p w14:paraId="503492D1" w14:textId="5C612280" w:rsidR="0057199E" w:rsidRPr="00D523FA" w:rsidRDefault="00D523FA" w:rsidP="007A45D2">
      <w:pPr>
        <w:tabs>
          <w:tab w:val="left" w:pos="6992"/>
          <w:tab w:val="left" w:pos="7307"/>
        </w:tabs>
        <w:ind w:right="730"/>
        <w:rPr>
          <w:rFonts w:ascii="Times New Roman" w:hAnsi="Times New Roman" w:cs="Times New Roman"/>
          <w:b/>
          <w:sz w:val="34"/>
          <w:szCs w:val="34"/>
        </w:rPr>
      </w:pPr>
      <w:r>
        <w:rPr>
          <w:b/>
          <w:sz w:val="36"/>
        </w:rPr>
        <w:br/>
      </w:r>
      <w:r w:rsidR="0057199E" w:rsidRPr="00D523FA">
        <w:rPr>
          <w:rFonts w:ascii="Times New Roman" w:hAnsi="Times New Roman" w:cs="Times New Roman"/>
          <w:b/>
          <w:sz w:val="34"/>
          <w:szCs w:val="34"/>
        </w:rPr>
        <w:t>M</w:t>
      </w:r>
      <w:r w:rsidRPr="00D523FA">
        <w:rPr>
          <w:rFonts w:ascii="Times New Roman" w:hAnsi="Times New Roman" w:cs="Times New Roman"/>
          <w:b/>
          <w:sz w:val="34"/>
          <w:szCs w:val="34"/>
        </w:rPr>
        <w:t>r</w:t>
      </w:r>
      <w:r w:rsidR="0057199E" w:rsidRPr="00D523FA">
        <w:rPr>
          <w:rFonts w:ascii="Times New Roman" w:hAnsi="Times New Roman" w:cs="Times New Roman"/>
          <w:b/>
          <w:sz w:val="34"/>
          <w:szCs w:val="34"/>
        </w:rPr>
        <w:t xml:space="preserve">. </w:t>
      </w:r>
      <w:r w:rsidRPr="00D523FA">
        <w:rPr>
          <w:rFonts w:ascii="Times New Roman" w:hAnsi="Times New Roman" w:cs="Times New Roman"/>
          <w:b/>
          <w:sz w:val="34"/>
          <w:szCs w:val="34"/>
        </w:rPr>
        <w:t xml:space="preserve">Krishna Swaroop A                    </w:t>
      </w:r>
      <w:r w:rsidR="005B1C78">
        <w:rPr>
          <w:rFonts w:ascii="Times New Roman" w:hAnsi="Times New Roman" w:cs="Times New Roman"/>
          <w:b/>
          <w:sz w:val="34"/>
          <w:szCs w:val="34"/>
        </w:rPr>
        <w:t xml:space="preserve">Dr. Anand Babu J </w:t>
      </w:r>
      <w:r w:rsidR="0057199E" w:rsidRPr="00D523FA">
        <w:rPr>
          <w:rFonts w:ascii="Times New Roman" w:hAnsi="Times New Roman" w:cs="Times New Roman"/>
          <w:b/>
          <w:sz w:val="34"/>
          <w:szCs w:val="34"/>
        </w:rPr>
        <w:t xml:space="preserve"> </w:t>
      </w:r>
      <w:r w:rsidR="00460AF3">
        <w:rPr>
          <w:rFonts w:ascii="Times New Roman" w:hAnsi="Times New Roman" w:cs="Times New Roman"/>
          <w:b/>
          <w:sz w:val="34"/>
          <w:szCs w:val="34"/>
        </w:rPr>
        <w:t xml:space="preserve">     </w:t>
      </w:r>
      <w:r w:rsidR="007A45D2">
        <w:rPr>
          <w:rFonts w:ascii="Times New Roman" w:hAnsi="Times New Roman" w:cs="Times New Roman"/>
          <w:b/>
          <w:sz w:val="34"/>
          <w:szCs w:val="34"/>
        </w:rPr>
        <w:t xml:space="preserve">        </w:t>
      </w:r>
      <w:r w:rsidR="0057199E" w:rsidRPr="00D523FA">
        <w:rPr>
          <w:rFonts w:ascii="Times New Roman" w:hAnsi="Times New Roman" w:cs="Times New Roman"/>
          <w:b/>
          <w:sz w:val="34"/>
          <w:szCs w:val="34"/>
        </w:rPr>
        <w:t>Assistant Professor</w:t>
      </w:r>
      <w:r w:rsidRPr="00D523FA">
        <w:rPr>
          <w:rFonts w:ascii="Times New Roman" w:hAnsi="Times New Roman" w:cs="Times New Roman"/>
          <w:b/>
          <w:sz w:val="34"/>
          <w:szCs w:val="34"/>
        </w:rPr>
        <w:t xml:space="preserve">                 </w:t>
      </w:r>
      <w:r w:rsidR="00460AF3">
        <w:rPr>
          <w:rFonts w:ascii="Times New Roman" w:hAnsi="Times New Roman" w:cs="Times New Roman"/>
          <w:b/>
          <w:sz w:val="34"/>
          <w:szCs w:val="34"/>
        </w:rPr>
        <w:t xml:space="preserve">         </w:t>
      </w:r>
      <w:r w:rsidR="00460AF3" w:rsidRPr="00D523FA">
        <w:rPr>
          <w:rFonts w:ascii="Times New Roman" w:hAnsi="Times New Roman" w:cs="Times New Roman"/>
          <w:b/>
          <w:sz w:val="34"/>
          <w:szCs w:val="34"/>
        </w:rPr>
        <w:t>Prof</w:t>
      </w:r>
      <w:r w:rsidR="005B1C78">
        <w:rPr>
          <w:rFonts w:ascii="Times New Roman" w:hAnsi="Times New Roman" w:cs="Times New Roman"/>
          <w:b/>
          <w:sz w:val="34"/>
          <w:szCs w:val="34"/>
        </w:rPr>
        <w:t xml:space="preserve"> &amp; Head of Dept</w:t>
      </w:r>
    </w:p>
    <w:tbl>
      <w:tblPr>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21"/>
        <w:gridCol w:w="4677"/>
      </w:tblGrid>
      <w:tr w:rsidR="0057199E" w:rsidRPr="00D523FA" w14:paraId="0AE59AAD" w14:textId="77777777" w:rsidTr="00D523FA">
        <w:trPr>
          <w:trHeight w:val="497"/>
        </w:trPr>
        <w:tc>
          <w:tcPr>
            <w:tcW w:w="4821" w:type="dxa"/>
          </w:tcPr>
          <w:p w14:paraId="0BF13685" w14:textId="77777777" w:rsidR="0057199E" w:rsidRPr="00D523FA" w:rsidRDefault="0057199E" w:rsidP="0074421D">
            <w:pPr>
              <w:pStyle w:val="TableParagraph"/>
              <w:spacing w:line="275" w:lineRule="exact"/>
              <w:ind w:left="1353"/>
              <w:rPr>
                <w:rFonts w:ascii="Times New Roman" w:hAnsi="Times New Roman" w:cs="Times New Roman"/>
                <w:b/>
                <w:sz w:val="24"/>
              </w:rPr>
            </w:pPr>
            <w:r w:rsidRPr="00D523FA">
              <w:rPr>
                <w:rFonts w:ascii="Times New Roman" w:hAnsi="Times New Roman" w:cs="Times New Roman"/>
                <w:b/>
                <w:sz w:val="24"/>
              </w:rPr>
              <w:t>Name</w:t>
            </w:r>
            <w:r w:rsidRPr="00D523FA">
              <w:rPr>
                <w:rFonts w:ascii="Times New Roman" w:hAnsi="Times New Roman" w:cs="Times New Roman"/>
                <w:b/>
                <w:spacing w:val="-2"/>
                <w:sz w:val="24"/>
              </w:rPr>
              <w:t xml:space="preserve"> </w:t>
            </w:r>
            <w:r w:rsidRPr="00D523FA">
              <w:rPr>
                <w:rFonts w:ascii="Times New Roman" w:hAnsi="Times New Roman" w:cs="Times New Roman"/>
                <w:b/>
                <w:sz w:val="24"/>
              </w:rPr>
              <w:t>of</w:t>
            </w:r>
            <w:r w:rsidRPr="00D523FA">
              <w:rPr>
                <w:rFonts w:ascii="Times New Roman" w:hAnsi="Times New Roman" w:cs="Times New Roman"/>
                <w:b/>
                <w:spacing w:val="-7"/>
                <w:sz w:val="24"/>
              </w:rPr>
              <w:t xml:space="preserve"> </w:t>
            </w:r>
            <w:r w:rsidRPr="00D523FA">
              <w:rPr>
                <w:rFonts w:ascii="Times New Roman" w:hAnsi="Times New Roman" w:cs="Times New Roman"/>
                <w:b/>
                <w:sz w:val="24"/>
              </w:rPr>
              <w:t>The</w:t>
            </w:r>
            <w:r w:rsidRPr="00D523FA">
              <w:rPr>
                <w:rFonts w:ascii="Times New Roman" w:hAnsi="Times New Roman" w:cs="Times New Roman"/>
                <w:b/>
                <w:spacing w:val="-1"/>
                <w:sz w:val="24"/>
              </w:rPr>
              <w:t xml:space="preserve"> </w:t>
            </w:r>
            <w:r w:rsidRPr="00D523FA">
              <w:rPr>
                <w:rFonts w:ascii="Times New Roman" w:hAnsi="Times New Roman" w:cs="Times New Roman"/>
                <w:b/>
                <w:spacing w:val="-2"/>
                <w:sz w:val="24"/>
              </w:rPr>
              <w:t>Examiners</w:t>
            </w:r>
          </w:p>
        </w:tc>
        <w:tc>
          <w:tcPr>
            <w:tcW w:w="4677" w:type="dxa"/>
          </w:tcPr>
          <w:p w14:paraId="3FC53095" w14:textId="77777777" w:rsidR="0057199E" w:rsidRPr="00D523FA" w:rsidRDefault="00D523FA" w:rsidP="00D523FA">
            <w:pPr>
              <w:pStyle w:val="TableParagraph"/>
              <w:spacing w:line="275" w:lineRule="exact"/>
              <w:ind w:left="0"/>
              <w:rPr>
                <w:rFonts w:ascii="Times New Roman" w:hAnsi="Times New Roman" w:cs="Times New Roman"/>
                <w:b/>
                <w:sz w:val="24"/>
              </w:rPr>
            </w:pPr>
            <w:r w:rsidRPr="00D523FA">
              <w:rPr>
                <w:rFonts w:ascii="Times New Roman" w:hAnsi="Times New Roman" w:cs="Times New Roman"/>
                <w:b/>
                <w:sz w:val="24"/>
              </w:rPr>
              <w:t xml:space="preserve">                    </w:t>
            </w:r>
            <w:r w:rsidR="0057199E" w:rsidRPr="00D523FA">
              <w:rPr>
                <w:rFonts w:ascii="Times New Roman" w:hAnsi="Times New Roman" w:cs="Times New Roman"/>
                <w:b/>
                <w:sz w:val="24"/>
              </w:rPr>
              <w:t>Signature</w:t>
            </w:r>
            <w:r w:rsidR="0057199E" w:rsidRPr="00D523FA">
              <w:rPr>
                <w:rFonts w:ascii="Times New Roman" w:hAnsi="Times New Roman" w:cs="Times New Roman"/>
                <w:b/>
                <w:spacing w:val="-14"/>
                <w:sz w:val="24"/>
              </w:rPr>
              <w:t xml:space="preserve"> </w:t>
            </w:r>
            <w:r w:rsidR="0057199E" w:rsidRPr="00D523FA">
              <w:rPr>
                <w:rFonts w:ascii="Times New Roman" w:hAnsi="Times New Roman" w:cs="Times New Roman"/>
                <w:b/>
                <w:sz w:val="24"/>
              </w:rPr>
              <w:t>With</w:t>
            </w:r>
            <w:r w:rsidR="0057199E" w:rsidRPr="00D523FA">
              <w:rPr>
                <w:rFonts w:ascii="Times New Roman" w:hAnsi="Times New Roman" w:cs="Times New Roman"/>
                <w:b/>
                <w:spacing w:val="-6"/>
                <w:sz w:val="24"/>
              </w:rPr>
              <w:t xml:space="preserve"> </w:t>
            </w:r>
            <w:r w:rsidR="0057199E" w:rsidRPr="00D523FA">
              <w:rPr>
                <w:rFonts w:ascii="Times New Roman" w:hAnsi="Times New Roman" w:cs="Times New Roman"/>
                <w:b/>
                <w:spacing w:val="-4"/>
                <w:sz w:val="24"/>
              </w:rPr>
              <w:t>Date</w:t>
            </w:r>
          </w:p>
        </w:tc>
      </w:tr>
      <w:tr w:rsidR="0057199E" w:rsidRPr="00D523FA" w14:paraId="325D4886" w14:textId="77777777" w:rsidTr="00D523FA">
        <w:trPr>
          <w:trHeight w:val="520"/>
        </w:trPr>
        <w:tc>
          <w:tcPr>
            <w:tcW w:w="4821" w:type="dxa"/>
          </w:tcPr>
          <w:p w14:paraId="256B8A75" w14:textId="77777777" w:rsidR="0057199E" w:rsidRPr="00D523FA" w:rsidRDefault="0057199E" w:rsidP="0074421D">
            <w:pPr>
              <w:pStyle w:val="TableParagraph"/>
              <w:spacing w:line="251" w:lineRule="exact"/>
              <w:rPr>
                <w:rFonts w:ascii="Times New Roman" w:hAnsi="Times New Roman" w:cs="Times New Roman"/>
                <w:b/>
              </w:rPr>
            </w:pPr>
            <w:r w:rsidRPr="00D523FA">
              <w:rPr>
                <w:rFonts w:ascii="Times New Roman" w:hAnsi="Times New Roman" w:cs="Times New Roman"/>
                <w:b/>
                <w:spacing w:val="-5"/>
              </w:rPr>
              <w:t>1.</w:t>
            </w:r>
          </w:p>
        </w:tc>
        <w:tc>
          <w:tcPr>
            <w:tcW w:w="4677" w:type="dxa"/>
          </w:tcPr>
          <w:p w14:paraId="29AB7968" w14:textId="77777777" w:rsidR="0057199E" w:rsidRPr="00D523FA" w:rsidRDefault="0057199E" w:rsidP="0074421D">
            <w:pPr>
              <w:pStyle w:val="TableParagraph"/>
              <w:spacing w:line="240" w:lineRule="auto"/>
              <w:ind w:left="0"/>
              <w:rPr>
                <w:rFonts w:ascii="Times New Roman" w:hAnsi="Times New Roman" w:cs="Times New Roman"/>
                <w:sz w:val="36"/>
              </w:rPr>
            </w:pPr>
          </w:p>
        </w:tc>
      </w:tr>
      <w:tr w:rsidR="0057199E" w:rsidRPr="00D523FA" w14:paraId="56DFEEAB" w14:textId="77777777" w:rsidTr="00D523FA">
        <w:trPr>
          <w:trHeight w:val="496"/>
        </w:trPr>
        <w:tc>
          <w:tcPr>
            <w:tcW w:w="4821" w:type="dxa"/>
          </w:tcPr>
          <w:p w14:paraId="3FB409EE" w14:textId="77777777" w:rsidR="0057199E" w:rsidRPr="00D523FA" w:rsidRDefault="0057199E" w:rsidP="0074421D">
            <w:pPr>
              <w:pStyle w:val="TableParagraph"/>
              <w:spacing w:line="251" w:lineRule="exact"/>
              <w:rPr>
                <w:rFonts w:ascii="Times New Roman" w:hAnsi="Times New Roman" w:cs="Times New Roman"/>
                <w:b/>
              </w:rPr>
            </w:pPr>
            <w:r w:rsidRPr="00D523FA">
              <w:rPr>
                <w:rFonts w:ascii="Times New Roman" w:hAnsi="Times New Roman" w:cs="Times New Roman"/>
                <w:b/>
                <w:spacing w:val="-5"/>
              </w:rPr>
              <w:t>2.</w:t>
            </w:r>
          </w:p>
        </w:tc>
        <w:tc>
          <w:tcPr>
            <w:tcW w:w="4677" w:type="dxa"/>
          </w:tcPr>
          <w:p w14:paraId="78EDD3B6" w14:textId="77777777" w:rsidR="0057199E" w:rsidRPr="00D523FA" w:rsidRDefault="0057199E" w:rsidP="0074421D">
            <w:pPr>
              <w:pStyle w:val="TableParagraph"/>
              <w:spacing w:line="240" w:lineRule="auto"/>
              <w:ind w:left="0"/>
              <w:rPr>
                <w:rFonts w:ascii="Times New Roman" w:hAnsi="Times New Roman" w:cs="Times New Roman"/>
                <w:sz w:val="36"/>
              </w:rPr>
            </w:pPr>
          </w:p>
        </w:tc>
      </w:tr>
    </w:tbl>
    <w:p w14:paraId="67D3F235" w14:textId="77777777" w:rsidR="0057199E" w:rsidRPr="002F412D" w:rsidRDefault="002F412D" w:rsidP="002F412D">
      <w:pPr>
        <w:spacing w:line="283" w:lineRule="auto"/>
        <w:ind w:right="867"/>
        <w:rPr>
          <w:rFonts w:ascii="Times New Roman" w:hAnsi="Times New Roman" w:cs="Times New Roman"/>
          <w:b/>
          <w:sz w:val="34"/>
          <w:szCs w:val="34"/>
        </w:rPr>
      </w:pPr>
      <w:r>
        <w:rPr>
          <w:rFonts w:ascii="Times New Roman" w:hAnsi="Times New Roman" w:cs="Times New Roman"/>
          <w:b/>
          <w:sz w:val="38"/>
        </w:rPr>
        <w:br/>
      </w:r>
      <w:r w:rsidR="00D523FA" w:rsidRPr="00D523FA">
        <w:rPr>
          <w:rFonts w:ascii="Times New Roman" w:hAnsi="Times New Roman" w:cs="Times New Roman"/>
          <w:b/>
          <w:sz w:val="38"/>
        </w:rPr>
        <w:t xml:space="preserve">     </w:t>
      </w:r>
      <w:r w:rsidR="0057199E" w:rsidRPr="002F412D">
        <w:rPr>
          <w:rFonts w:ascii="Times New Roman" w:hAnsi="Times New Roman" w:cs="Times New Roman"/>
          <w:b/>
          <w:sz w:val="34"/>
          <w:szCs w:val="34"/>
        </w:rPr>
        <w:t>Department</w:t>
      </w:r>
      <w:r w:rsidR="0057199E" w:rsidRPr="002F412D">
        <w:rPr>
          <w:rFonts w:ascii="Times New Roman" w:hAnsi="Times New Roman" w:cs="Times New Roman"/>
          <w:b/>
          <w:spacing w:val="-8"/>
          <w:sz w:val="34"/>
          <w:szCs w:val="34"/>
        </w:rPr>
        <w:t xml:space="preserve"> </w:t>
      </w:r>
      <w:r w:rsidR="0057199E" w:rsidRPr="002F412D">
        <w:rPr>
          <w:rFonts w:ascii="Times New Roman" w:hAnsi="Times New Roman" w:cs="Times New Roman"/>
          <w:b/>
          <w:sz w:val="34"/>
          <w:szCs w:val="34"/>
        </w:rPr>
        <w:t>of</w:t>
      </w:r>
      <w:r w:rsidR="0057199E" w:rsidRPr="002F412D">
        <w:rPr>
          <w:rFonts w:ascii="Times New Roman" w:hAnsi="Times New Roman" w:cs="Times New Roman"/>
          <w:b/>
          <w:spacing w:val="-8"/>
          <w:sz w:val="34"/>
          <w:szCs w:val="34"/>
        </w:rPr>
        <w:t xml:space="preserve"> </w:t>
      </w:r>
      <w:r w:rsidR="0057199E" w:rsidRPr="002F412D">
        <w:rPr>
          <w:rFonts w:ascii="Times New Roman" w:hAnsi="Times New Roman" w:cs="Times New Roman"/>
          <w:b/>
          <w:sz w:val="34"/>
          <w:szCs w:val="34"/>
        </w:rPr>
        <w:t>Information</w:t>
      </w:r>
      <w:r w:rsidR="0057199E" w:rsidRPr="002F412D">
        <w:rPr>
          <w:rFonts w:ascii="Times New Roman" w:hAnsi="Times New Roman" w:cs="Times New Roman"/>
          <w:b/>
          <w:spacing w:val="-8"/>
          <w:sz w:val="34"/>
          <w:szCs w:val="34"/>
        </w:rPr>
        <w:t xml:space="preserve"> </w:t>
      </w:r>
      <w:r w:rsidR="0057199E" w:rsidRPr="002F412D">
        <w:rPr>
          <w:rFonts w:ascii="Times New Roman" w:hAnsi="Times New Roman" w:cs="Times New Roman"/>
          <w:b/>
          <w:sz w:val="34"/>
          <w:szCs w:val="34"/>
        </w:rPr>
        <w:t>Science</w:t>
      </w:r>
      <w:r w:rsidR="0057199E" w:rsidRPr="002F412D">
        <w:rPr>
          <w:rFonts w:ascii="Times New Roman" w:hAnsi="Times New Roman" w:cs="Times New Roman"/>
          <w:b/>
          <w:spacing w:val="-10"/>
          <w:sz w:val="34"/>
          <w:szCs w:val="34"/>
        </w:rPr>
        <w:t xml:space="preserve"> </w:t>
      </w:r>
      <w:r w:rsidR="0057199E" w:rsidRPr="002F412D">
        <w:rPr>
          <w:rFonts w:ascii="Times New Roman" w:hAnsi="Times New Roman" w:cs="Times New Roman"/>
          <w:b/>
          <w:sz w:val="34"/>
          <w:szCs w:val="34"/>
        </w:rPr>
        <w:t>and</w:t>
      </w:r>
      <w:r w:rsidR="0057199E" w:rsidRPr="002F412D">
        <w:rPr>
          <w:rFonts w:ascii="Times New Roman" w:hAnsi="Times New Roman" w:cs="Times New Roman"/>
          <w:b/>
          <w:spacing w:val="-8"/>
          <w:sz w:val="34"/>
          <w:szCs w:val="34"/>
        </w:rPr>
        <w:t xml:space="preserve"> </w:t>
      </w:r>
      <w:r w:rsidR="0057199E" w:rsidRPr="002F412D">
        <w:rPr>
          <w:rFonts w:ascii="Times New Roman" w:hAnsi="Times New Roman" w:cs="Times New Roman"/>
          <w:b/>
          <w:sz w:val="34"/>
          <w:szCs w:val="34"/>
        </w:rPr>
        <w:t xml:space="preserve">Engineering </w:t>
      </w:r>
      <w:r w:rsidR="00D523FA" w:rsidRPr="002F412D">
        <w:rPr>
          <w:rFonts w:ascii="Times New Roman" w:hAnsi="Times New Roman" w:cs="Times New Roman"/>
          <w:b/>
          <w:sz w:val="34"/>
          <w:szCs w:val="34"/>
        </w:rPr>
        <w:tab/>
      </w:r>
      <w:r w:rsidR="00D523FA" w:rsidRPr="002F412D">
        <w:rPr>
          <w:rFonts w:ascii="Times New Roman" w:hAnsi="Times New Roman" w:cs="Times New Roman"/>
          <w:b/>
          <w:sz w:val="34"/>
          <w:szCs w:val="34"/>
        </w:rPr>
        <w:tab/>
      </w:r>
      <w:r>
        <w:rPr>
          <w:rFonts w:ascii="Times New Roman" w:hAnsi="Times New Roman" w:cs="Times New Roman"/>
          <w:b/>
          <w:sz w:val="34"/>
          <w:szCs w:val="34"/>
        </w:rPr>
        <w:t xml:space="preserve">      </w:t>
      </w:r>
      <w:proofErr w:type="spellStart"/>
      <w:r w:rsidR="0057199E" w:rsidRPr="002F412D">
        <w:rPr>
          <w:rFonts w:ascii="Times New Roman" w:hAnsi="Times New Roman" w:cs="Times New Roman"/>
          <w:b/>
          <w:sz w:val="34"/>
          <w:szCs w:val="34"/>
        </w:rPr>
        <w:t>Malnad</w:t>
      </w:r>
      <w:proofErr w:type="spellEnd"/>
      <w:r w:rsidR="0057199E" w:rsidRPr="002F412D">
        <w:rPr>
          <w:rFonts w:ascii="Times New Roman" w:hAnsi="Times New Roman" w:cs="Times New Roman"/>
          <w:b/>
          <w:sz w:val="34"/>
          <w:szCs w:val="34"/>
        </w:rPr>
        <w:t xml:space="preserve"> College of Engineering</w:t>
      </w:r>
      <w:r w:rsidRPr="002F412D">
        <w:rPr>
          <w:rFonts w:ascii="Times New Roman" w:hAnsi="Times New Roman" w:cs="Times New Roman"/>
          <w:b/>
          <w:sz w:val="34"/>
          <w:szCs w:val="34"/>
        </w:rPr>
        <w:br/>
        <w:t xml:space="preserve">                                    </w:t>
      </w:r>
      <w:r w:rsidR="0057199E" w:rsidRPr="002F412D">
        <w:rPr>
          <w:rFonts w:ascii="Times New Roman" w:hAnsi="Times New Roman" w:cs="Times New Roman"/>
          <w:b/>
          <w:sz w:val="34"/>
          <w:szCs w:val="34"/>
        </w:rPr>
        <w:t>Hassan</w:t>
      </w:r>
      <w:r w:rsidR="0057199E" w:rsidRPr="002F412D">
        <w:rPr>
          <w:rFonts w:ascii="Times New Roman" w:hAnsi="Times New Roman" w:cs="Times New Roman"/>
          <w:b/>
          <w:spacing w:val="-8"/>
          <w:sz w:val="34"/>
          <w:szCs w:val="34"/>
        </w:rPr>
        <w:t xml:space="preserve"> </w:t>
      </w:r>
      <w:r w:rsidR="0057199E" w:rsidRPr="002F412D">
        <w:rPr>
          <w:rFonts w:ascii="Times New Roman" w:hAnsi="Times New Roman" w:cs="Times New Roman"/>
          <w:b/>
          <w:sz w:val="34"/>
          <w:szCs w:val="34"/>
        </w:rPr>
        <w:t>-</w:t>
      </w:r>
      <w:r w:rsidR="0057199E" w:rsidRPr="002F412D">
        <w:rPr>
          <w:rFonts w:ascii="Times New Roman" w:hAnsi="Times New Roman" w:cs="Times New Roman"/>
          <w:b/>
          <w:spacing w:val="-6"/>
          <w:sz w:val="34"/>
          <w:szCs w:val="34"/>
        </w:rPr>
        <w:t xml:space="preserve"> </w:t>
      </w:r>
      <w:r w:rsidR="0057199E" w:rsidRPr="002F412D">
        <w:rPr>
          <w:rFonts w:ascii="Times New Roman" w:hAnsi="Times New Roman" w:cs="Times New Roman"/>
          <w:b/>
          <w:sz w:val="34"/>
          <w:szCs w:val="34"/>
        </w:rPr>
        <w:t>573</w:t>
      </w:r>
      <w:r w:rsidR="0057199E" w:rsidRPr="002F412D">
        <w:rPr>
          <w:rFonts w:ascii="Times New Roman" w:hAnsi="Times New Roman" w:cs="Times New Roman"/>
          <w:b/>
          <w:spacing w:val="-7"/>
          <w:sz w:val="34"/>
          <w:szCs w:val="34"/>
        </w:rPr>
        <w:t xml:space="preserve"> </w:t>
      </w:r>
      <w:r w:rsidR="0057199E" w:rsidRPr="002F412D">
        <w:rPr>
          <w:rFonts w:ascii="Times New Roman" w:hAnsi="Times New Roman" w:cs="Times New Roman"/>
          <w:b/>
          <w:spacing w:val="-5"/>
          <w:sz w:val="34"/>
          <w:szCs w:val="34"/>
        </w:rPr>
        <w:t>202</w:t>
      </w:r>
      <w:r w:rsidR="00D523FA" w:rsidRPr="002F412D">
        <w:rPr>
          <w:rFonts w:ascii="Times New Roman" w:hAnsi="Times New Roman" w:cs="Times New Roman"/>
          <w:b/>
          <w:spacing w:val="-5"/>
          <w:sz w:val="34"/>
          <w:szCs w:val="34"/>
        </w:rPr>
        <w:t xml:space="preserve"> </w:t>
      </w:r>
    </w:p>
    <w:p w14:paraId="48FFBE29" w14:textId="77777777" w:rsidR="002F412D" w:rsidRPr="002F412D" w:rsidRDefault="002F412D" w:rsidP="002F412D">
      <w:pPr>
        <w:spacing w:before="68"/>
        <w:ind w:right="522"/>
        <w:jc w:val="center"/>
        <w:rPr>
          <w:rFonts w:ascii="Times New Roman" w:hAnsi="Times New Roman" w:cs="Times New Roman"/>
          <w:b/>
          <w:sz w:val="39"/>
        </w:rPr>
      </w:pPr>
      <w:r w:rsidRPr="002F412D">
        <w:rPr>
          <w:rFonts w:ascii="Times New Roman" w:hAnsi="Times New Roman" w:cs="Times New Roman"/>
          <w:b/>
          <w:spacing w:val="-2"/>
          <w:sz w:val="39"/>
        </w:rPr>
        <w:lastRenderedPageBreak/>
        <w:t>ACKNOWLEDGEMENT</w:t>
      </w:r>
    </w:p>
    <w:p w14:paraId="162EFBBF" w14:textId="77777777" w:rsidR="002F412D" w:rsidRPr="002F412D" w:rsidRDefault="002F412D" w:rsidP="002F412D">
      <w:pPr>
        <w:pStyle w:val="BodyText"/>
        <w:spacing w:before="71"/>
        <w:rPr>
          <w:b/>
          <w:sz w:val="39"/>
        </w:rPr>
      </w:pPr>
    </w:p>
    <w:p w14:paraId="237C817D" w14:textId="77777777" w:rsidR="002F412D" w:rsidRPr="002F412D" w:rsidRDefault="002F412D" w:rsidP="002F412D">
      <w:pPr>
        <w:spacing w:line="360" w:lineRule="auto"/>
        <w:ind w:left="113" w:right="149"/>
        <w:jc w:val="both"/>
        <w:rPr>
          <w:rFonts w:ascii="Times New Roman" w:hAnsi="Times New Roman" w:cs="Times New Roman"/>
          <w:sz w:val="28"/>
        </w:rPr>
      </w:pPr>
      <w:r w:rsidRPr="002F412D">
        <w:rPr>
          <w:rFonts w:ascii="Times New Roman" w:hAnsi="Times New Roman" w:cs="Times New Roman"/>
          <w:sz w:val="28"/>
        </w:rPr>
        <w:t>We have taken efforts in this project. However, it would not have been possible without the kind support and help of many individuals and organizations.</w:t>
      </w:r>
      <w:r w:rsidRPr="002F412D">
        <w:rPr>
          <w:rFonts w:ascii="Times New Roman" w:hAnsi="Times New Roman" w:cs="Times New Roman"/>
          <w:spacing w:val="-1"/>
          <w:sz w:val="28"/>
        </w:rPr>
        <w:t xml:space="preserve"> </w:t>
      </w:r>
      <w:r w:rsidRPr="002F412D">
        <w:rPr>
          <w:rFonts w:ascii="Times New Roman" w:hAnsi="Times New Roman" w:cs="Times New Roman"/>
          <w:sz w:val="28"/>
        </w:rPr>
        <w:t>We would like to extend our sincere thanks to all of them.</w:t>
      </w:r>
    </w:p>
    <w:p w14:paraId="7A806D9A" w14:textId="77777777" w:rsidR="002F412D" w:rsidRPr="002F412D" w:rsidRDefault="002F412D" w:rsidP="002F412D">
      <w:pPr>
        <w:pStyle w:val="BodyText"/>
        <w:rPr>
          <w:sz w:val="28"/>
        </w:rPr>
      </w:pPr>
    </w:p>
    <w:p w14:paraId="2BF99AF1" w14:textId="77777777" w:rsidR="002F412D" w:rsidRPr="002F412D" w:rsidRDefault="002F412D" w:rsidP="002F412D">
      <w:pPr>
        <w:pStyle w:val="BodyText"/>
        <w:rPr>
          <w:sz w:val="28"/>
        </w:rPr>
      </w:pPr>
    </w:p>
    <w:p w14:paraId="21B9DBE8" w14:textId="1CED9806" w:rsidR="002F412D" w:rsidRPr="002F412D" w:rsidRDefault="002F412D" w:rsidP="002F412D">
      <w:pPr>
        <w:spacing w:line="360" w:lineRule="auto"/>
        <w:ind w:left="113" w:right="137"/>
        <w:jc w:val="both"/>
        <w:rPr>
          <w:rFonts w:ascii="Times New Roman" w:hAnsi="Times New Roman" w:cs="Times New Roman"/>
          <w:sz w:val="28"/>
        </w:rPr>
      </w:pPr>
      <w:r w:rsidRPr="002F412D">
        <w:rPr>
          <w:rFonts w:ascii="Times New Roman" w:hAnsi="Times New Roman" w:cs="Times New Roman"/>
          <w:sz w:val="28"/>
        </w:rPr>
        <w:t>We</w:t>
      </w:r>
      <w:r w:rsidRPr="002F412D">
        <w:rPr>
          <w:rFonts w:ascii="Times New Roman" w:hAnsi="Times New Roman" w:cs="Times New Roman"/>
          <w:spacing w:val="-11"/>
          <w:sz w:val="28"/>
        </w:rPr>
        <w:t xml:space="preserve"> </w:t>
      </w:r>
      <w:r w:rsidRPr="002F412D">
        <w:rPr>
          <w:rFonts w:ascii="Times New Roman" w:hAnsi="Times New Roman" w:cs="Times New Roman"/>
          <w:sz w:val="28"/>
        </w:rPr>
        <w:t>would</w:t>
      </w:r>
      <w:r w:rsidRPr="002F412D">
        <w:rPr>
          <w:rFonts w:ascii="Times New Roman" w:hAnsi="Times New Roman" w:cs="Times New Roman"/>
          <w:spacing w:val="-9"/>
          <w:sz w:val="28"/>
        </w:rPr>
        <w:t xml:space="preserve"> </w:t>
      </w:r>
      <w:r w:rsidRPr="002F412D">
        <w:rPr>
          <w:rFonts w:ascii="Times New Roman" w:hAnsi="Times New Roman" w:cs="Times New Roman"/>
          <w:sz w:val="28"/>
        </w:rPr>
        <w:t>like</w:t>
      </w:r>
      <w:r w:rsidRPr="002F412D">
        <w:rPr>
          <w:rFonts w:ascii="Times New Roman" w:hAnsi="Times New Roman" w:cs="Times New Roman"/>
          <w:spacing w:val="-9"/>
          <w:sz w:val="28"/>
        </w:rPr>
        <w:t xml:space="preserve"> </w:t>
      </w:r>
      <w:r w:rsidRPr="002F412D">
        <w:rPr>
          <w:rFonts w:ascii="Times New Roman" w:hAnsi="Times New Roman" w:cs="Times New Roman"/>
          <w:sz w:val="28"/>
        </w:rPr>
        <w:t>to</w:t>
      </w:r>
      <w:r w:rsidRPr="002F412D">
        <w:rPr>
          <w:rFonts w:ascii="Times New Roman" w:hAnsi="Times New Roman" w:cs="Times New Roman"/>
          <w:spacing w:val="-5"/>
          <w:sz w:val="28"/>
        </w:rPr>
        <w:t xml:space="preserve"> </w:t>
      </w:r>
      <w:r w:rsidRPr="002F412D">
        <w:rPr>
          <w:rFonts w:ascii="Times New Roman" w:hAnsi="Times New Roman" w:cs="Times New Roman"/>
          <w:sz w:val="28"/>
        </w:rPr>
        <w:t>express</w:t>
      </w:r>
      <w:r w:rsidRPr="002F412D">
        <w:rPr>
          <w:rFonts w:ascii="Times New Roman" w:hAnsi="Times New Roman" w:cs="Times New Roman"/>
          <w:spacing w:val="-5"/>
          <w:sz w:val="28"/>
        </w:rPr>
        <w:t xml:space="preserve"> </w:t>
      </w:r>
      <w:r w:rsidRPr="002F412D">
        <w:rPr>
          <w:rFonts w:ascii="Times New Roman" w:hAnsi="Times New Roman" w:cs="Times New Roman"/>
          <w:sz w:val="28"/>
        </w:rPr>
        <w:t>my</w:t>
      </w:r>
      <w:r w:rsidRPr="002F412D">
        <w:rPr>
          <w:rFonts w:ascii="Times New Roman" w:hAnsi="Times New Roman" w:cs="Times New Roman"/>
          <w:spacing w:val="-9"/>
          <w:sz w:val="28"/>
        </w:rPr>
        <w:t xml:space="preserve"> </w:t>
      </w:r>
      <w:r w:rsidRPr="002F412D">
        <w:rPr>
          <w:rFonts w:ascii="Times New Roman" w:hAnsi="Times New Roman" w:cs="Times New Roman"/>
          <w:sz w:val="28"/>
        </w:rPr>
        <w:t>gratitude</w:t>
      </w:r>
      <w:r w:rsidRPr="002F412D">
        <w:rPr>
          <w:rFonts w:ascii="Times New Roman" w:hAnsi="Times New Roman" w:cs="Times New Roman"/>
          <w:spacing w:val="-9"/>
          <w:sz w:val="28"/>
        </w:rPr>
        <w:t xml:space="preserve"> </w:t>
      </w:r>
      <w:r w:rsidRPr="002F412D">
        <w:rPr>
          <w:rFonts w:ascii="Times New Roman" w:hAnsi="Times New Roman" w:cs="Times New Roman"/>
          <w:sz w:val="28"/>
        </w:rPr>
        <w:t>to</w:t>
      </w:r>
      <w:r w:rsidRPr="002F412D">
        <w:rPr>
          <w:rFonts w:ascii="Times New Roman" w:hAnsi="Times New Roman" w:cs="Times New Roman"/>
          <w:spacing w:val="-5"/>
          <w:sz w:val="28"/>
        </w:rPr>
        <w:t xml:space="preserve"> </w:t>
      </w:r>
      <w:r w:rsidRPr="002F412D">
        <w:rPr>
          <w:rFonts w:ascii="Times New Roman" w:hAnsi="Times New Roman" w:cs="Times New Roman"/>
          <w:sz w:val="28"/>
        </w:rPr>
        <w:t>our</w:t>
      </w:r>
      <w:r w:rsidRPr="002F412D">
        <w:rPr>
          <w:rFonts w:ascii="Times New Roman" w:hAnsi="Times New Roman" w:cs="Times New Roman"/>
          <w:spacing w:val="-6"/>
          <w:sz w:val="28"/>
        </w:rPr>
        <w:t xml:space="preserve"> </w:t>
      </w:r>
      <w:r w:rsidRPr="002F412D">
        <w:rPr>
          <w:rFonts w:ascii="Times New Roman" w:hAnsi="Times New Roman" w:cs="Times New Roman"/>
          <w:sz w:val="28"/>
        </w:rPr>
        <w:t>respected</w:t>
      </w:r>
      <w:r w:rsidRPr="002F412D">
        <w:rPr>
          <w:rFonts w:ascii="Times New Roman" w:hAnsi="Times New Roman" w:cs="Times New Roman"/>
          <w:spacing w:val="-5"/>
          <w:sz w:val="28"/>
        </w:rPr>
        <w:t xml:space="preserve"> </w:t>
      </w:r>
      <w:r w:rsidRPr="002F412D">
        <w:rPr>
          <w:rFonts w:ascii="Times New Roman" w:hAnsi="Times New Roman" w:cs="Times New Roman"/>
          <w:sz w:val="28"/>
        </w:rPr>
        <w:t>principal</w:t>
      </w:r>
      <w:r w:rsidRPr="002F412D">
        <w:rPr>
          <w:rFonts w:ascii="Times New Roman" w:hAnsi="Times New Roman" w:cs="Times New Roman"/>
          <w:spacing w:val="-2"/>
          <w:sz w:val="28"/>
        </w:rPr>
        <w:t xml:space="preserve"> </w:t>
      </w:r>
      <w:r w:rsidRPr="002F412D">
        <w:rPr>
          <w:rFonts w:ascii="Times New Roman" w:hAnsi="Times New Roman" w:cs="Times New Roman"/>
          <w:b/>
          <w:sz w:val="28"/>
        </w:rPr>
        <w:t>Dr.</w:t>
      </w:r>
      <w:r w:rsidRPr="002F412D">
        <w:rPr>
          <w:rFonts w:ascii="Times New Roman" w:hAnsi="Times New Roman" w:cs="Times New Roman"/>
          <w:b/>
          <w:spacing w:val="-18"/>
          <w:sz w:val="28"/>
        </w:rPr>
        <w:t xml:space="preserve"> </w:t>
      </w:r>
      <w:r w:rsidR="008D0B15">
        <w:rPr>
          <w:rFonts w:ascii="Times New Roman" w:hAnsi="Times New Roman" w:cs="Times New Roman"/>
          <w:b/>
          <w:spacing w:val="-18"/>
          <w:sz w:val="28"/>
          <w:lang w:val="en-US"/>
        </w:rPr>
        <w:t>H J</w:t>
      </w:r>
      <w:r w:rsidR="00855C68">
        <w:rPr>
          <w:rFonts w:ascii="Times New Roman" w:hAnsi="Times New Roman" w:cs="Times New Roman"/>
          <w:b/>
          <w:spacing w:val="-18"/>
          <w:sz w:val="28"/>
          <w:lang w:val="en-US"/>
        </w:rPr>
        <w:t xml:space="preserve"> Amarendra </w:t>
      </w:r>
      <w:r w:rsidRPr="002F412D">
        <w:rPr>
          <w:rFonts w:ascii="Times New Roman" w:hAnsi="Times New Roman" w:cs="Times New Roman"/>
          <w:sz w:val="28"/>
        </w:rPr>
        <w:t xml:space="preserve">for providing a congenital environment and surrounding to work in. We would like to express our sincere gratitude to </w:t>
      </w:r>
      <w:r w:rsidRPr="002F412D">
        <w:rPr>
          <w:rFonts w:ascii="Times New Roman" w:hAnsi="Times New Roman" w:cs="Times New Roman"/>
          <w:b/>
          <w:sz w:val="28"/>
          <w:szCs w:val="28"/>
        </w:rPr>
        <w:t xml:space="preserve">Dr. </w:t>
      </w:r>
      <w:r w:rsidRPr="002F412D">
        <w:rPr>
          <w:rFonts w:ascii="Times New Roman" w:hAnsi="Times New Roman" w:cs="Times New Roman"/>
          <w:b/>
          <w:sz w:val="28"/>
          <w:szCs w:val="28"/>
          <w:lang w:val="en-US"/>
        </w:rPr>
        <w:t xml:space="preserve">Ananda babu </w:t>
      </w:r>
      <w:r w:rsidRPr="002F412D">
        <w:rPr>
          <w:rFonts w:ascii="Times New Roman" w:hAnsi="Times New Roman" w:cs="Times New Roman"/>
          <w:b/>
          <w:sz w:val="28"/>
          <w:szCs w:val="28"/>
        </w:rPr>
        <w:t>J</w:t>
      </w:r>
      <w:r w:rsidRPr="002F412D">
        <w:rPr>
          <w:rFonts w:ascii="Times New Roman" w:hAnsi="Times New Roman" w:cs="Times New Roman"/>
          <w:b/>
          <w:sz w:val="28"/>
        </w:rPr>
        <w:t xml:space="preserve">, </w:t>
      </w:r>
      <w:r w:rsidRPr="002F412D">
        <w:rPr>
          <w:rFonts w:ascii="Times New Roman" w:hAnsi="Times New Roman" w:cs="Times New Roman"/>
          <w:sz w:val="28"/>
        </w:rPr>
        <w:t xml:space="preserve">Head of the department, </w:t>
      </w:r>
      <w:r w:rsidRPr="002F412D">
        <w:rPr>
          <w:rFonts w:ascii="Times New Roman" w:hAnsi="Times New Roman" w:cs="Times New Roman"/>
          <w:sz w:val="28"/>
          <w:lang w:val="en-US"/>
        </w:rPr>
        <w:t>Information</w:t>
      </w:r>
      <w:r w:rsidRPr="002F412D">
        <w:rPr>
          <w:rFonts w:ascii="Times New Roman" w:hAnsi="Times New Roman" w:cs="Times New Roman"/>
          <w:sz w:val="28"/>
        </w:rPr>
        <w:t xml:space="preserve"> science and engineering for h</w:t>
      </w:r>
      <w:r w:rsidRPr="002F412D">
        <w:rPr>
          <w:rFonts w:ascii="Times New Roman" w:hAnsi="Times New Roman" w:cs="Times New Roman"/>
          <w:sz w:val="28"/>
          <w:lang w:val="en-US"/>
        </w:rPr>
        <w:t>is</w:t>
      </w:r>
      <w:r w:rsidRPr="002F412D">
        <w:rPr>
          <w:rFonts w:ascii="Times New Roman" w:hAnsi="Times New Roman" w:cs="Times New Roman"/>
          <w:sz w:val="28"/>
        </w:rPr>
        <w:t xml:space="preserve"> continuous support and encouragement.</w:t>
      </w:r>
    </w:p>
    <w:p w14:paraId="72360A47" w14:textId="77777777" w:rsidR="002F412D" w:rsidRPr="002F412D" w:rsidRDefault="002F412D" w:rsidP="002F412D">
      <w:pPr>
        <w:pStyle w:val="BodyText"/>
        <w:spacing w:line="360" w:lineRule="auto"/>
        <w:rPr>
          <w:sz w:val="28"/>
        </w:rPr>
      </w:pPr>
    </w:p>
    <w:p w14:paraId="1E352C13" w14:textId="076C0413" w:rsidR="002F412D" w:rsidRPr="002F412D" w:rsidRDefault="002F412D" w:rsidP="002F412D">
      <w:pPr>
        <w:spacing w:line="360" w:lineRule="auto"/>
        <w:ind w:left="113" w:right="146"/>
        <w:jc w:val="both"/>
        <w:rPr>
          <w:rFonts w:ascii="Times New Roman" w:hAnsi="Times New Roman" w:cs="Times New Roman"/>
          <w:sz w:val="28"/>
        </w:rPr>
      </w:pPr>
      <w:r w:rsidRPr="002F412D">
        <w:rPr>
          <w:rFonts w:ascii="Times New Roman" w:hAnsi="Times New Roman" w:cs="Times New Roman"/>
          <w:sz w:val="28"/>
        </w:rPr>
        <w:t xml:space="preserve">We are highly indebted </w:t>
      </w:r>
      <w:r>
        <w:rPr>
          <w:rFonts w:ascii="Times New Roman" w:hAnsi="Times New Roman" w:cs="Times New Roman"/>
          <w:b/>
          <w:sz w:val="28"/>
        </w:rPr>
        <w:t>Krishna Swaroop A</w:t>
      </w:r>
      <w:r w:rsidRPr="002F412D">
        <w:rPr>
          <w:rFonts w:ascii="Times New Roman" w:hAnsi="Times New Roman" w:cs="Times New Roman"/>
          <w:b/>
          <w:sz w:val="28"/>
        </w:rPr>
        <w:t xml:space="preserve"> </w:t>
      </w:r>
      <w:r w:rsidRPr="002F412D">
        <w:rPr>
          <w:rFonts w:ascii="Times New Roman" w:hAnsi="Times New Roman" w:cs="Times New Roman"/>
          <w:sz w:val="28"/>
        </w:rPr>
        <w:t xml:space="preserve">for their guidance and constant supervision as well as for providing necessary information regarding the project &amp; also for </w:t>
      </w:r>
      <w:r w:rsidR="00F22E19">
        <w:rPr>
          <w:rFonts w:ascii="Times New Roman" w:hAnsi="Times New Roman" w:cs="Times New Roman"/>
          <w:sz w:val="28"/>
        </w:rPr>
        <w:t>his</w:t>
      </w:r>
      <w:r w:rsidRPr="002F412D">
        <w:rPr>
          <w:rFonts w:ascii="Times New Roman" w:hAnsi="Times New Roman" w:cs="Times New Roman"/>
          <w:sz w:val="28"/>
        </w:rPr>
        <w:t xml:space="preserve"> support in completing the project.</w:t>
      </w:r>
    </w:p>
    <w:p w14:paraId="78E88621" w14:textId="77777777" w:rsidR="002F412D" w:rsidRPr="002F412D" w:rsidRDefault="002F412D" w:rsidP="002F412D">
      <w:pPr>
        <w:pStyle w:val="BodyText"/>
        <w:rPr>
          <w:sz w:val="28"/>
        </w:rPr>
      </w:pPr>
    </w:p>
    <w:p w14:paraId="0B6E86CB" w14:textId="77777777" w:rsidR="002F412D" w:rsidRPr="002F412D" w:rsidRDefault="002F412D" w:rsidP="002F412D">
      <w:pPr>
        <w:pStyle w:val="BodyText"/>
        <w:rPr>
          <w:sz w:val="28"/>
        </w:rPr>
      </w:pPr>
    </w:p>
    <w:p w14:paraId="2A35D551" w14:textId="77777777" w:rsidR="002F412D" w:rsidRPr="002F412D" w:rsidRDefault="002F412D" w:rsidP="002F412D">
      <w:pPr>
        <w:spacing w:before="1" w:line="360" w:lineRule="auto"/>
        <w:ind w:left="113" w:right="139"/>
        <w:jc w:val="both"/>
        <w:rPr>
          <w:rFonts w:ascii="Times New Roman" w:hAnsi="Times New Roman" w:cs="Times New Roman"/>
          <w:sz w:val="28"/>
        </w:rPr>
      </w:pPr>
      <w:r w:rsidRPr="002F412D">
        <w:rPr>
          <w:rFonts w:ascii="Times New Roman" w:hAnsi="Times New Roman" w:cs="Times New Roman"/>
          <w:sz w:val="28"/>
        </w:rPr>
        <w:t>We</w:t>
      </w:r>
      <w:r w:rsidRPr="002F412D">
        <w:rPr>
          <w:rFonts w:ascii="Times New Roman" w:hAnsi="Times New Roman" w:cs="Times New Roman"/>
          <w:spacing w:val="-12"/>
          <w:sz w:val="28"/>
        </w:rPr>
        <w:t xml:space="preserve"> </w:t>
      </w:r>
      <w:r w:rsidRPr="002F412D">
        <w:rPr>
          <w:rFonts w:ascii="Times New Roman" w:hAnsi="Times New Roman" w:cs="Times New Roman"/>
          <w:sz w:val="28"/>
        </w:rPr>
        <w:t>would</w:t>
      </w:r>
      <w:r w:rsidRPr="002F412D">
        <w:rPr>
          <w:rFonts w:ascii="Times New Roman" w:hAnsi="Times New Roman" w:cs="Times New Roman"/>
          <w:spacing w:val="-11"/>
          <w:sz w:val="28"/>
        </w:rPr>
        <w:t xml:space="preserve"> </w:t>
      </w:r>
      <w:r w:rsidRPr="002F412D">
        <w:rPr>
          <w:rFonts w:ascii="Times New Roman" w:hAnsi="Times New Roman" w:cs="Times New Roman"/>
          <w:sz w:val="28"/>
        </w:rPr>
        <w:t>like</w:t>
      </w:r>
      <w:r w:rsidRPr="002F412D">
        <w:rPr>
          <w:rFonts w:ascii="Times New Roman" w:hAnsi="Times New Roman" w:cs="Times New Roman"/>
          <w:spacing w:val="-13"/>
          <w:sz w:val="28"/>
        </w:rPr>
        <w:t xml:space="preserve"> </w:t>
      </w:r>
      <w:r w:rsidRPr="002F412D">
        <w:rPr>
          <w:rFonts w:ascii="Times New Roman" w:hAnsi="Times New Roman" w:cs="Times New Roman"/>
          <w:sz w:val="28"/>
        </w:rPr>
        <w:t>to</w:t>
      </w:r>
      <w:r w:rsidRPr="002F412D">
        <w:rPr>
          <w:rFonts w:ascii="Times New Roman" w:hAnsi="Times New Roman" w:cs="Times New Roman"/>
          <w:spacing w:val="-13"/>
          <w:sz w:val="28"/>
        </w:rPr>
        <w:t xml:space="preserve"> </w:t>
      </w:r>
      <w:r w:rsidRPr="002F412D">
        <w:rPr>
          <w:rFonts w:ascii="Times New Roman" w:hAnsi="Times New Roman" w:cs="Times New Roman"/>
          <w:sz w:val="28"/>
        </w:rPr>
        <w:t>express</w:t>
      </w:r>
      <w:r w:rsidRPr="002F412D">
        <w:rPr>
          <w:rFonts w:ascii="Times New Roman" w:hAnsi="Times New Roman" w:cs="Times New Roman"/>
          <w:spacing w:val="-13"/>
          <w:sz w:val="28"/>
        </w:rPr>
        <w:t xml:space="preserve"> </w:t>
      </w:r>
      <w:r w:rsidRPr="002F412D">
        <w:rPr>
          <w:rFonts w:ascii="Times New Roman" w:hAnsi="Times New Roman" w:cs="Times New Roman"/>
          <w:sz w:val="28"/>
        </w:rPr>
        <w:t>our</w:t>
      </w:r>
      <w:r w:rsidRPr="002F412D">
        <w:rPr>
          <w:rFonts w:ascii="Times New Roman" w:hAnsi="Times New Roman" w:cs="Times New Roman"/>
          <w:spacing w:val="-12"/>
          <w:sz w:val="28"/>
        </w:rPr>
        <w:t xml:space="preserve"> </w:t>
      </w:r>
      <w:r w:rsidRPr="002F412D">
        <w:rPr>
          <w:rFonts w:ascii="Times New Roman" w:hAnsi="Times New Roman" w:cs="Times New Roman"/>
          <w:sz w:val="28"/>
        </w:rPr>
        <w:t>gratitude</w:t>
      </w:r>
      <w:r w:rsidRPr="002F412D">
        <w:rPr>
          <w:rFonts w:ascii="Times New Roman" w:hAnsi="Times New Roman" w:cs="Times New Roman"/>
          <w:spacing w:val="-12"/>
          <w:sz w:val="28"/>
        </w:rPr>
        <w:t xml:space="preserve"> </w:t>
      </w:r>
      <w:r w:rsidRPr="002F412D">
        <w:rPr>
          <w:rFonts w:ascii="Times New Roman" w:hAnsi="Times New Roman" w:cs="Times New Roman"/>
          <w:sz w:val="28"/>
        </w:rPr>
        <w:t>towards</w:t>
      </w:r>
      <w:r w:rsidRPr="002F412D">
        <w:rPr>
          <w:rFonts w:ascii="Times New Roman" w:hAnsi="Times New Roman" w:cs="Times New Roman"/>
          <w:spacing w:val="-11"/>
          <w:sz w:val="28"/>
        </w:rPr>
        <w:t xml:space="preserve"> </w:t>
      </w:r>
      <w:r w:rsidRPr="002F412D">
        <w:rPr>
          <w:rFonts w:ascii="Times New Roman" w:hAnsi="Times New Roman" w:cs="Times New Roman"/>
          <w:sz w:val="28"/>
        </w:rPr>
        <w:t>my</w:t>
      </w:r>
      <w:r w:rsidRPr="002F412D">
        <w:rPr>
          <w:rFonts w:ascii="Times New Roman" w:hAnsi="Times New Roman" w:cs="Times New Roman"/>
          <w:spacing w:val="-13"/>
          <w:sz w:val="28"/>
        </w:rPr>
        <w:t xml:space="preserve"> </w:t>
      </w:r>
      <w:r w:rsidRPr="002F412D">
        <w:rPr>
          <w:rFonts w:ascii="Times New Roman" w:hAnsi="Times New Roman" w:cs="Times New Roman"/>
          <w:sz w:val="28"/>
        </w:rPr>
        <w:t>parents</w:t>
      </w:r>
      <w:r w:rsidRPr="002F412D">
        <w:rPr>
          <w:rFonts w:ascii="Times New Roman" w:hAnsi="Times New Roman" w:cs="Times New Roman"/>
          <w:spacing w:val="-11"/>
          <w:sz w:val="28"/>
        </w:rPr>
        <w:t xml:space="preserve"> </w:t>
      </w:r>
      <w:r w:rsidRPr="002F412D">
        <w:rPr>
          <w:rFonts w:ascii="Times New Roman" w:hAnsi="Times New Roman" w:cs="Times New Roman"/>
          <w:sz w:val="28"/>
        </w:rPr>
        <w:t>&amp;</w:t>
      </w:r>
      <w:r w:rsidRPr="002F412D">
        <w:rPr>
          <w:rFonts w:ascii="Times New Roman" w:hAnsi="Times New Roman" w:cs="Times New Roman"/>
          <w:spacing w:val="-6"/>
          <w:sz w:val="28"/>
        </w:rPr>
        <w:t xml:space="preserve"> </w:t>
      </w:r>
      <w:r w:rsidRPr="002F412D">
        <w:rPr>
          <w:rFonts w:ascii="Times New Roman" w:hAnsi="Times New Roman" w:cs="Times New Roman"/>
          <w:sz w:val="28"/>
        </w:rPr>
        <w:t>member</w:t>
      </w:r>
      <w:r w:rsidRPr="002F412D">
        <w:rPr>
          <w:rFonts w:ascii="Times New Roman" w:hAnsi="Times New Roman" w:cs="Times New Roman"/>
          <w:spacing w:val="-13"/>
          <w:sz w:val="28"/>
        </w:rPr>
        <w:t xml:space="preserve"> </w:t>
      </w:r>
      <w:r w:rsidRPr="002F412D">
        <w:rPr>
          <w:rFonts w:ascii="Times New Roman" w:hAnsi="Times New Roman" w:cs="Times New Roman"/>
          <w:sz w:val="28"/>
        </w:rPr>
        <w:t>of</w:t>
      </w:r>
      <w:r w:rsidRPr="002F412D">
        <w:rPr>
          <w:rFonts w:ascii="Times New Roman" w:hAnsi="Times New Roman" w:cs="Times New Roman"/>
          <w:spacing w:val="-12"/>
          <w:sz w:val="28"/>
        </w:rPr>
        <w:t xml:space="preserve"> </w:t>
      </w:r>
      <w:proofErr w:type="spellStart"/>
      <w:r w:rsidRPr="002F412D">
        <w:rPr>
          <w:rFonts w:ascii="Times New Roman" w:hAnsi="Times New Roman" w:cs="Times New Roman"/>
          <w:sz w:val="28"/>
        </w:rPr>
        <w:t>Malnad</w:t>
      </w:r>
      <w:proofErr w:type="spellEnd"/>
      <w:r w:rsidRPr="002F412D">
        <w:rPr>
          <w:rFonts w:ascii="Times New Roman" w:hAnsi="Times New Roman" w:cs="Times New Roman"/>
          <w:spacing w:val="-11"/>
          <w:sz w:val="28"/>
        </w:rPr>
        <w:t xml:space="preserve"> </w:t>
      </w:r>
      <w:r w:rsidRPr="002F412D">
        <w:rPr>
          <w:rFonts w:ascii="Times New Roman" w:hAnsi="Times New Roman" w:cs="Times New Roman"/>
          <w:sz w:val="28"/>
        </w:rPr>
        <w:t>College of Engineering for their kind co-operation and encouragement which helped us in completion of this project.</w:t>
      </w:r>
    </w:p>
    <w:p w14:paraId="6E454769" w14:textId="77777777" w:rsidR="002F412D" w:rsidRPr="002F412D" w:rsidRDefault="002F412D" w:rsidP="002F412D">
      <w:pPr>
        <w:pStyle w:val="BodyText"/>
        <w:spacing w:line="360" w:lineRule="auto"/>
        <w:rPr>
          <w:sz w:val="28"/>
        </w:rPr>
      </w:pPr>
    </w:p>
    <w:p w14:paraId="72D16FD1" w14:textId="77777777" w:rsidR="002F412D" w:rsidRDefault="002F412D" w:rsidP="002F412D">
      <w:pPr>
        <w:spacing w:line="360" w:lineRule="auto"/>
        <w:ind w:left="113" w:right="152"/>
        <w:jc w:val="both"/>
        <w:rPr>
          <w:sz w:val="28"/>
        </w:rPr>
      </w:pPr>
      <w:r w:rsidRPr="002F412D">
        <w:rPr>
          <w:rFonts w:ascii="Times New Roman" w:hAnsi="Times New Roman" w:cs="Times New Roman"/>
          <w:sz w:val="28"/>
        </w:rPr>
        <w:t>Our thanks and appreciations also go to our colleagues in developing the project and people who have willingly helped us out with their abilities</w:t>
      </w:r>
      <w:r>
        <w:rPr>
          <w:sz w:val="28"/>
        </w:rPr>
        <w:t>.</w:t>
      </w:r>
    </w:p>
    <w:p w14:paraId="67BB9BAF" w14:textId="77777777" w:rsidR="002F412D" w:rsidRDefault="002F412D" w:rsidP="002F412D">
      <w:pPr>
        <w:spacing w:line="360" w:lineRule="auto"/>
        <w:ind w:left="113" w:right="152"/>
        <w:jc w:val="both"/>
        <w:rPr>
          <w:sz w:val="28"/>
        </w:rPr>
      </w:pPr>
    </w:p>
    <w:p w14:paraId="23508508" w14:textId="77777777" w:rsidR="002F412D" w:rsidRDefault="002F412D" w:rsidP="002F412D">
      <w:pPr>
        <w:spacing w:line="360" w:lineRule="auto"/>
        <w:ind w:left="113" w:right="152"/>
        <w:jc w:val="both"/>
        <w:rPr>
          <w:sz w:val="28"/>
        </w:rPr>
      </w:pPr>
    </w:p>
    <w:p w14:paraId="630C526E" w14:textId="77777777" w:rsidR="002F412D" w:rsidRDefault="002F412D" w:rsidP="002F412D">
      <w:pPr>
        <w:spacing w:line="360" w:lineRule="auto"/>
        <w:ind w:left="113" w:right="152"/>
        <w:jc w:val="both"/>
        <w:rPr>
          <w:sz w:val="28"/>
        </w:rPr>
      </w:pPr>
    </w:p>
    <w:p w14:paraId="6AC32D96" w14:textId="77777777" w:rsidR="002F412D" w:rsidRPr="002F412D" w:rsidRDefault="002F412D" w:rsidP="002F412D">
      <w:pPr>
        <w:spacing w:before="54"/>
        <w:ind w:left="507" w:right="535"/>
        <w:jc w:val="center"/>
        <w:rPr>
          <w:rFonts w:ascii="Times New Roman" w:hAnsi="Times New Roman" w:cs="Times New Roman"/>
          <w:sz w:val="56"/>
        </w:rPr>
      </w:pPr>
      <w:r w:rsidRPr="002F412D">
        <w:rPr>
          <w:rFonts w:ascii="Times New Roman" w:hAnsi="Times New Roman" w:cs="Times New Roman"/>
          <w:spacing w:val="-2"/>
          <w:sz w:val="56"/>
        </w:rPr>
        <w:lastRenderedPageBreak/>
        <w:t>ABSTRACT</w:t>
      </w:r>
    </w:p>
    <w:p w14:paraId="5CB8B559" w14:textId="77777777" w:rsidR="002F412D" w:rsidRDefault="002F412D" w:rsidP="002F412D">
      <w:pPr>
        <w:spacing w:line="360" w:lineRule="auto"/>
        <w:ind w:left="113" w:right="152"/>
        <w:jc w:val="both"/>
        <w:rPr>
          <w:sz w:val="28"/>
        </w:rPr>
      </w:pPr>
      <w:r w:rsidRPr="002F412D">
        <w:rPr>
          <w:rFonts w:ascii="Times New Roman" w:hAnsi="Times New Roman" w:cs="Times New Roman"/>
          <w:sz w:val="28"/>
          <w:lang w:val="en-US"/>
        </w:rPr>
        <w:t>This project presents an AI-powered class scheduling system designed to automate and optimize timetable creation for colleges. The system leverages artificial intelligence algorithms integrated with the Django framework to assign courses, faculty, classrooms, and time slots efficiently while respecting various constraints like faculty availability, course durations, and lunch breaks. With a web-based interface developed using HTML, CSS, and JavaScript, and data managed via a MySQL database, the system minimizes manual intervention and scheduling conflicts. This results in enhanced resource utilization, reduced scheduling errors, and simplified administrative operations</w:t>
      </w:r>
      <w:r>
        <w:rPr>
          <w:rFonts w:ascii="Times New Roman" w:hAnsi="Times New Roman" w:cs="Times New Roman"/>
          <w:sz w:val="28"/>
          <w:lang w:val="en-US"/>
        </w:rPr>
        <w:t>.</w:t>
      </w:r>
    </w:p>
    <w:p w14:paraId="3511F9B7" w14:textId="77777777" w:rsidR="002F412D" w:rsidRDefault="002F412D" w:rsidP="002F412D">
      <w:pPr>
        <w:spacing w:line="360" w:lineRule="auto"/>
        <w:ind w:left="113" w:right="152"/>
        <w:jc w:val="both"/>
        <w:rPr>
          <w:sz w:val="28"/>
        </w:rPr>
      </w:pPr>
    </w:p>
    <w:p w14:paraId="0DA5A7EB" w14:textId="77777777" w:rsidR="002F412D" w:rsidRDefault="002F412D" w:rsidP="002F412D">
      <w:pPr>
        <w:spacing w:line="360" w:lineRule="auto"/>
        <w:ind w:left="113" w:right="152"/>
        <w:jc w:val="both"/>
        <w:rPr>
          <w:sz w:val="28"/>
        </w:rPr>
      </w:pPr>
    </w:p>
    <w:p w14:paraId="27278BF5" w14:textId="77777777" w:rsidR="002F412D" w:rsidRDefault="002F412D" w:rsidP="002F412D">
      <w:pPr>
        <w:spacing w:line="360" w:lineRule="auto"/>
        <w:ind w:left="113" w:right="152"/>
        <w:jc w:val="both"/>
        <w:rPr>
          <w:sz w:val="28"/>
        </w:rPr>
      </w:pPr>
    </w:p>
    <w:p w14:paraId="33310893" w14:textId="77777777" w:rsidR="002F412D" w:rsidRDefault="002F412D" w:rsidP="002F412D">
      <w:pPr>
        <w:spacing w:line="360" w:lineRule="auto"/>
        <w:ind w:left="113" w:right="152"/>
        <w:jc w:val="both"/>
        <w:rPr>
          <w:sz w:val="28"/>
        </w:rPr>
      </w:pPr>
    </w:p>
    <w:p w14:paraId="7B22CFAF" w14:textId="77777777" w:rsidR="002F412D" w:rsidRDefault="002F412D" w:rsidP="002F412D">
      <w:pPr>
        <w:spacing w:line="360" w:lineRule="auto"/>
        <w:ind w:left="113" w:right="152"/>
        <w:jc w:val="both"/>
        <w:rPr>
          <w:sz w:val="28"/>
        </w:rPr>
      </w:pPr>
    </w:p>
    <w:p w14:paraId="01865614" w14:textId="77777777" w:rsidR="002F412D" w:rsidRDefault="002F412D" w:rsidP="002F412D">
      <w:pPr>
        <w:spacing w:line="360" w:lineRule="auto"/>
        <w:ind w:left="113" w:right="152"/>
        <w:jc w:val="both"/>
        <w:rPr>
          <w:sz w:val="28"/>
        </w:rPr>
      </w:pPr>
    </w:p>
    <w:p w14:paraId="19A0E727" w14:textId="77777777" w:rsidR="002F412D" w:rsidRDefault="002F412D" w:rsidP="002F412D">
      <w:pPr>
        <w:spacing w:line="360" w:lineRule="auto"/>
        <w:ind w:left="113" w:right="152"/>
        <w:jc w:val="both"/>
        <w:rPr>
          <w:sz w:val="28"/>
        </w:rPr>
      </w:pPr>
    </w:p>
    <w:p w14:paraId="4CD08B40" w14:textId="77777777" w:rsidR="002F412D" w:rsidRDefault="002F412D" w:rsidP="002F412D">
      <w:pPr>
        <w:spacing w:line="360" w:lineRule="auto"/>
        <w:ind w:left="113" w:right="152"/>
        <w:jc w:val="both"/>
        <w:rPr>
          <w:sz w:val="28"/>
        </w:rPr>
      </w:pPr>
    </w:p>
    <w:p w14:paraId="777AF18C" w14:textId="77777777" w:rsidR="002F412D" w:rsidRDefault="002F412D" w:rsidP="002F412D">
      <w:pPr>
        <w:spacing w:line="360" w:lineRule="auto"/>
        <w:ind w:left="113" w:right="152"/>
        <w:jc w:val="both"/>
        <w:rPr>
          <w:sz w:val="28"/>
        </w:rPr>
      </w:pPr>
    </w:p>
    <w:p w14:paraId="4291818B" w14:textId="77777777" w:rsidR="002F412D" w:rsidRDefault="002F412D" w:rsidP="002F412D">
      <w:pPr>
        <w:spacing w:line="360" w:lineRule="auto"/>
        <w:ind w:left="113" w:right="152"/>
        <w:jc w:val="both"/>
        <w:rPr>
          <w:sz w:val="28"/>
        </w:rPr>
      </w:pPr>
    </w:p>
    <w:p w14:paraId="63238ABC" w14:textId="77777777" w:rsidR="002F412D" w:rsidRDefault="002F412D" w:rsidP="002F412D">
      <w:pPr>
        <w:spacing w:line="360" w:lineRule="auto"/>
        <w:ind w:left="113" w:right="152"/>
        <w:jc w:val="both"/>
        <w:rPr>
          <w:sz w:val="28"/>
        </w:rPr>
      </w:pPr>
    </w:p>
    <w:p w14:paraId="658E34F2" w14:textId="77777777" w:rsidR="002F412D" w:rsidRDefault="002F412D" w:rsidP="0064276A">
      <w:pPr>
        <w:spacing w:line="360" w:lineRule="auto"/>
        <w:ind w:right="152"/>
        <w:jc w:val="both"/>
        <w:rPr>
          <w:sz w:val="28"/>
        </w:rPr>
      </w:pPr>
    </w:p>
    <w:p w14:paraId="1B922246" w14:textId="133F23C7" w:rsidR="0064276A" w:rsidRPr="002D3FB0" w:rsidRDefault="002D3FB0" w:rsidP="00054992">
      <w:pPr>
        <w:pStyle w:val="Heading1"/>
        <w:tabs>
          <w:tab w:val="left" w:pos="7745"/>
        </w:tabs>
        <w:jc w:val="both"/>
        <w:rPr>
          <w:rFonts w:ascii="Times New Roman" w:hAnsi="Times New Roman" w:cs="Times New Roman"/>
          <w:b/>
          <w:bCs/>
          <w:color w:val="auto"/>
        </w:rPr>
      </w:pPr>
      <w:r>
        <w:rPr>
          <w:rFonts w:ascii="Times New Roman" w:hAnsi="Times New Roman" w:cs="Times New Roman"/>
          <w:b/>
          <w:bCs/>
          <w:color w:val="auto"/>
          <w:spacing w:val="-2"/>
        </w:rPr>
        <w:lastRenderedPageBreak/>
        <w:t xml:space="preserve"> </w:t>
      </w:r>
      <w:r w:rsidR="0064276A" w:rsidRPr="0064276A">
        <w:rPr>
          <w:rFonts w:ascii="Times New Roman" w:hAnsi="Times New Roman" w:cs="Times New Roman"/>
          <w:b/>
          <w:bCs/>
          <w:color w:val="auto"/>
          <w:spacing w:val="-2"/>
        </w:rPr>
        <w:t>CONTENTS</w:t>
      </w:r>
      <w:r w:rsidR="00FE2F02">
        <w:rPr>
          <w:rFonts w:ascii="Times New Roman" w:hAnsi="Times New Roman" w:cs="Times New Roman"/>
          <w:b/>
          <w:bCs/>
          <w:color w:val="auto"/>
          <w:spacing w:val="-2"/>
        </w:rPr>
        <w:tab/>
        <w:t xml:space="preserve"> </w:t>
      </w:r>
      <w:proofErr w:type="spellStart"/>
      <w:proofErr w:type="gramStart"/>
      <w:r w:rsidR="000678A0">
        <w:rPr>
          <w:rFonts w:ascii="Times New Roman" w:hAnsi="Times New Roman" w:cs="Times New Roman"/>
          <w:b/>
          <w:bCs/>
          <w:color w:val="auto"/>
          <w:spacing w:val="-2"/>
        </w:rPr>
        <w:t>Pg.No</w:t>
      </w:r>
      <w:proofErr w:type="spellEnd"/>
      <w:proofErr w:type="gramEnd"/>
    </w:p>
    <w:p w14:paraId="3D13D64B" w14:textId="19BA1E3E" w:rsidR="00CF36B7" w:rsidRPr="00CF36B7" w:rsidRDefault="0064276A" w:rsidP="00C70B38">
      <w:pPr>
        <w:tabs>
          <w:tab w:val="left" w:pos="8896"/>
        </w:tabs>
        <w:spacing w:before="1" w:line="276" w:lineRule="auto"/>
        <w:ind w:left="113"/>
        <w:jc w:val="both"/>
        <w:rPr>
          <w:rFonts w:ascii="Times New Roman" w:hAnsi="Times New Roman" w:cs="Times New Roman"/>
          <w:bCs/>
          <w:spacing w:val="-2"/>
          <w:sz w:val="36"/>
          <w:szCs w:val="16"/>
        </w:rPr>
      </w:pPr>
      <w:r w:rsidRPr="00BF25B5">
        <w:rPr>
          <w:rFonts w:ascii="Times New Roman" w:hAnsi="Times New Roman" w:cs="Times New Roman"/>
          <w:bCs/>
          <w:sz w:val="36"/>
          <w:szCs w:val="16"/>
        </w:rPr>
        <w:t>Chapter</w:t>
      </w:r>
      <w:r w:rsidRPr="00BF25B5">
        <w:rPr>
          <w:rFonts w:ascii="Times New Roman" w:hAnsi="Times New Roman" w:cs="Times New Roman"/>
          <w:bCs/>
          <w:spacing w:val="-13"/>
          <w:sz w:val="36"/>
          <w:szCs w:val="16"/>
        </w:rPr>
        <w:t xml:space="preserve"> </w:t>
      </w:r>
      <w:r w:rsidRPr="00BF25B5">
        <w:rPr>
          <w:rFonts w:ascii="Times New Roman" w:hAnsi="Times New Roman" w:cs="Times New Roman"/>
          <w:bCs/>
          <w:sz w:val="36"/>
          <w:szCs w:val="16"/>
        </w:rPr>
        <w:t>1:</w:t>
      </w:r>
      <w:r w:rsidRPr="00BF25B5">
        <w:rPr>
          <w:rFonts w:ascii="Times New Roman" w:hAnsi="Times New Roman" w:cs="Times New Roman"/>
          <w:bCs/>
          <w:spacing w:val="-1"/>
          <w:sz w:val="36"/>
          <w:szCs w:val="16"/>
        </w:rPr>
        <w:t xml:space="preserve"> </w:t>
      </w:r>
      <w:r w:rsidRPr="00BF25B5">
        <w:rPr>
          <w:rFonts w:ascii="Times New Roman" w:hAnsi="Times New Roman" w:cs="Times New Roman"/>
          <w:bCs/>
          <w:spacing w:val="-2"/>
          <w:sz w:val="36"/>
          <w:szCs w:val="16"/>
        </w:rPr>
        <w:t>Introduction</w:t>
      </w:r>
      <w:r w:rsidR="000678A0">
        <w:rPr>
          <w:rFonts w:ascii="Times New Roman" w:hAnsi="Times New Roman" w:cs="Times New Roman"/>
          <w:bCs/>
          <w:spacing w:val="-2"/>
          <w:sz w:val="36"/>
          <w:szCs w:val="16"/>
        </w:rPr>
        <w:t xml:space="preserve">                                                  </w:t>
      </w:r>
      <w:r w:rsidR="00735124">
        <w:rPr>
          <w:rFonts w:ascii="Times New Roman" w:hAnsi="Times New Roman" w:cs="Times New Roman"/>
          <w:bCs/>
          <w:spacing w:val="-2"/>
          <w:sz w:val="36"/>
          <w:szCs w:val="16"/>
        </w:rPr>
        <w:t xml:space="preserve">  </w:t>
      </w:r>
      <w:r w:rsidR="000678A0">
        <w:rPr>
          <w:rFonts w:ascii="Times New Roman" w:hAnsi="Times New Roman" w:cs="Times New Roman"/>
          <w:bCs/>
          <w:spacing w:val="-2"/>
          <w:sz w:val="36"/>
          <w:szCs w:val="16"/>
        </w:rPr>
        <w:t xml:space="preserve"> </w:t>
      </w:r>
      <w:r w:rsidR="00735124">
        <w:rPr>
          <w:rFonts w:ascii="Times New Roman" w:hAnsi="Times New Roman" w:cs="Times New Roman"/>
          <w:bCs/>
          <w:spacing w:val="-2"/>
          <w:sz w:val="36"/>
          <w:szCs w:val="16"/>
        </w:rPr>
        <w:t xml:space="preserve"> </w:t>
      </w:r>
      <w:r w:rsidR="000678A0">
        <w:rPr>
          <w:rFonts w:ascii="Times New Roman" w:hAnsi="Times New Roman" w:cs="Times New Roman"/>
          <w:bCs/>
          <w:spacing w:val="-2"/>
          <w:sz w:val="36"/>
          <w:szCs w:val="16"/>
        </w:rPr>
        <w:t>1-2</w:t>
      </w:r>
      <w:r w:rsidR="002D3FB0" w:rsidRPr="00BF25B5">
        <w:rPr>
          <w:rFonts w:ascii="Times New Roman" w:hAnsi="Times New Roman" w:cs="Times New Roman"/>
          <w:bCs/>
          <w:spacing w:val="-2"/>
          <w:sz w:val="36"/>
          <w:szCs w:val="16"/>
        </w:rPr>
        <w:br/>
      </w:r>
      <w:r w:rsidR="002D3FB0" w:rsidRPr="00BF25B5">
        <w:rPr>
          <w:rFonts w:ascii="Times New Roman" w:hAnsi="Times New Roman" w:cs="Times New Roman"/>
          <w:bCs/>
          <w:sz w:val="36"/>
          <w:szCs w:val="16"/>
        </w:rPr>
        <w:t>Chapter</w:t>
      </w:r>
      <w:r w:rsidR="002D3FB0" w:rsidRPr="00BF25B5">
        <w:rPr>
          <w:rFonts w:ascii="Times New Roman" w:hAnsi="Times New Roman" w:cs="Times New Roman"/>
          <w:bCs/>
          <w:spacing w:val="-13"/>
          <w:sz w:val="36"/>
          <w:szCs w:val="16"/>
        </w:rPr>
        <w:t xml:space="preserve"> </w:t>
      </w:r>
      <w:r w:rsidR="002D3FB0" w:rsidRPr="00BF25B5">
        <w:rPr>
          <w:rFonts w:ascii="Times New Roman" w:hAnsi="Times New Roman" w:cs="Times New Roman"/>
          <w:bCs/>
          <w:sz w:val="36"/>
          <w:szCs w:val="16"/>
        </w:rPr>
        <w:t>2:</w:t>
      </w:r>
      <w:r w:rsidR="002D3FB0" w:rsidRPr="00BF25B5">
        <w:rPr>
          <w:rFonts w:ascii="Times New Roman" w:hAnsi="Times New Roman" w:cs="Times New Roman"/>
          <w:bCs/>
          <w:spacing w:val="-1"/>
          <w:sz w:val="36"/>
          <w:szCs w:val="16"/>
        </w:rPr>
        <w:t xml:space="preserve"> </w:t>
      </w:r>
      <w:r w:rsidR="002D3FB0" w:rsidRPr="00BF25B5">
        <w:rPr>
          <w:rFonts w:ascii="Times New Roman" w:hAnsi="Times New Roman" w:cs="Times New Roman"/>
          <w:bCs/>
          <w:spacing w:val="-2"/>
          <w:sz w:val="36"/>
          <w:szCs w:val="16"/>
        </w:rPr>
        <w:t>System Analysis</w:t>
      </w:r>
      <w:r w:rsidR="00433344">
        <w:rPr>
          <w:rFonts w:ascii="Times New Roman" w:hAnsi="Times New Roman" w:cs="Times New Roman"/>
          <w:bCs/>
          <w:spacing w:val="-2"/>
          <w:sz w:val="36"/>
          <w:szCs w:val="16"/>
        </w:rPr>
        <w:t xml:space="preserve">                                            </w:t>
      </w:r>
      <w:r w:rsidR="00735124">
        <w:rPr>
          <w:rFonts w:ascii="Times New Roman" w:hAnsi="Times New Roman" w:cs="Times New Roman"/>
          <w:bCs/>
          <w:spacing w:val="-2"/>
          <w:sz w:val="36"/>
          <w:szCs w:val="16"/>
        </w:rPr>
        <w:t xml:space="preserve">   </w:t>
      </w:r>
      <w:r w:rsidR="00433344">
        <w:rPr>
          <w:rFonts w:ascii="Times New Roman" w:hAnsi="Times New Roman" w:cs="Times New Roman"/>
          <w:bCs/>
          <w:spacing w:val="-2"/>
          <w:sz w:val="36"/>
          <w:szCs w:val="16"/>
        </w:rPr>
        <w:t>3-5</w:t>
      </w:r>
      <w:r w:rsidR="002D3FB0" w:rsidRPr="00BF25B5">
        <w:rPr>
          <w:rFonts w:ascii="Times New Roman" w:hAnsi="Times New Roman" w:cs="Times New Roman"/>
          <w:bCs/>
          <w:spacing w:val="-2"/>
          <w:sz w:val="36"/>
          <w:szCs w:val="16"/>
        </w:rPr>
        <w:br/>
      </w:r>
      <w:r w:rsidR="002D3FB0" w:rsidRPr="00BF25B5">
        <w:rPr>
          <w:rFonts w:ascii="Times New Roman" w:hAnsi="Times New Roman" w:cs="Times New Roman"/>
          <w:bCs/>
          <w:sz w:val="36"/>
          <w:szCs w:val="16"/>
        </w:rPr>
        <w:t>Chapter</w:t>
      </w:r>
      <w:r w:rsidR="002D3FB0" w:rsidRPr="00BF25B5">
        <w:rPr>
          <w:rFonts w:ascii="Times New Roman" w:hAnsi="Times New Roman" w:cs="Times New Roman"/>
          <w:bCs/>
          <w:spacing w:val="-13"/>
          <w:sz w:val="36"/>
          <w:szCs w:val="16"/>
        </w:rPr>
        <w:t xml:space="preserve"> </w:t>
      </w:r>
      <w:r w:rsidR="002D3FB0" w:rsidRPr="00BF25B5">
        <w:rPr>
          <w:rFonts w:ascii="Times New Roman" w:hAnsi="Times New Roman" w:cs="Times New Roman"/>
          <w:bCs/>
          <w:sz w:val="36"/>
          <w:szCs w:val="16"/>
        </w:rPr>
        <w:t>3:</w:t>
      </w:r>
      <w:r w:rsidR="002D3FB0" w:rsidRPr="00BF25B5">
        <w:rPr>
          <w:rFonts w:ascii="Times New Roman" w:hAnsi="Times New Roman" w:cs="Times New Roman"/>
          <w:bCs/>
          <w:spacing w:val="-1"/>
          <w:sz w:val="36"/>
          <w:szCs w:val="16"/>
        </w:rPr>
        <w:t xml:space="preserve"> </w:t>
      </w:r>
      <w:r w:rsidR="00162E53">
        <w:rPr>
          <w:rFonts w:ascii="Times New Roman" w:hAnsi="Times New Roman" w:cs="Times New Roman"/>
          <w:bCs/>
          <w:spacing w:val="-2"/>
          <w:sz w:val="36"/>
          <w:szCs w:val="16"/>
        </w:rPr>
        <w:t>Design</w:t>
      </w:r>
      <w:r w:rsidR="00433344">
        <w:rPr>
          <w:rFonts w:ascii="Times New Roman" w:hAnsi="Times New Roman" w:cs="Times New Roman"/>
          <w:bCs/>
          <w:spacing w:val="-2"/>
          <w:sz w:val="36"/>
          <w:szCs w:val="16"/>
        </w:rPr>
        <w:t xml:space="preserve">                                                       </w:t>
      </w:r>
      <w:r w:rsidR="00735124">
        <w:rPr>
          <w:rFonts w:ascii="Times New Roman" w:hAnsi="Times New Roman" w:cs="Times New Roman"/>
          <w:bCs/>
          <w:spacing w:val="-2"/>
          <w:sz w:val="36"/>
          <w:szCs w:val="16"/>
        </w:rPr>
        <w:t xml:space="preserve">   </w:t>
      </w:r>
      <w:r w:rsidR="00433344">
        <w:rPr>
          <w:rFonts w:ascii="Times New Roman" w:hAnsi="Times New Roman" w:cs="Times New Roman"/>
          <w:bCs/>
          <w:spacing w:val="-2"/>
          <w:sz w:val="36"/>
          <w:szCs w:val="16"/>
        </w:rPr>
        <w:t xml:space="preserve"> 6-</w:t>
      </w:r>
      <w:r w:rsidR="00913FCE">
        <w:rPr>
          <w:rFonts w:ascii="Times New Roman" w:hAnsi="Times New Roman" w:cs="Times New Roman"/>
          <w:bCs/>
          <w:spacing w:val="-2"/>
          <w:sz w:val="36"/>
          <w:szCs w:val="16"/>
        </w:rPr>
        <w:t>9</w:t>
      </w:r>
      <w:r w:rsidR="002D3FB0" w:rsidRPr="00BF25B5">
        <w:rPr>
          <w:rFonts w:ascii="Times New Roman" w:hAnsi="Times New Roman" w:cs="Times New Roman"/>
          <w:bCs/>
          <w:spacing w:val="-2"/>
          <w:sz w:val="36"/>
          <w:szCs w:val="16"/>
        </w:rPr>
        <w:br/>
      </w:r>
      <w:r w:rsidR="002D3FB0" w:rsidRPr="00BF25B5">
        <w:rPr>
          <w:rFonts w:ascii="Times New Roman" w:hAnsi="Times New Roman" w:cs="Times New Roman"/>
          <w:bCs/>
          <w:sz w:val="36"/>
          <w:szCs w:val="16"/>
        </w:rPr>
        <w:t>Chapter</w:t>
      </w:r>
      <w:r w:rsidR="002D3FB0" w:rsidRPr="00BF25B5">
        <w:rPr>
          <w:rFonts w:ascii="Times New Roman" w:hAnsi="Times New Roman" w:cs="Times New Roman"/>
          <w:bCs/>
          <w:spacing w:val="-13"/>
          <w:sz w:val="36"/>
          <w:szCs w:val="16"/>
        </w:rPr>
        <w:t xml:space="preserve"> </w:t>
      </w:r>
      <w:r w:rsidR="002D3FB0" w:rsidRPr="00BF25B5">
        <w:rPr>
          <w:rFonts w:ascii="Times New Roman" w:hAnsi="Times New Roman" w:cs="Times New Roman"/>
          <w:bCs/>
          <w:sz w:val="36"/>
          <w:szCs w:val="16"/>
        </w:rPr>
        <w:t>4:</w:t>
      </w:r>
      <w:r w:rsidR="00162E53">
        <w:rPr>
          <w:rFonts w:ascii="Times New Roman" w:hAnsi="Times New Roman" w:cs="Times New Roman"/>
          <w:bCs/>
          <w:spacing w:val="-1"/>
          <w:sz w:val="36"/>
          <w:szCs w:val="16"/>
        </w:rPr>
        <w:t xml:space="preserve"> Implementation</w:t>
      </w:r>
      <w:r w:rsidR="00913FCE">
        <w:rPr>
          <w:rFonts w:ascii="Times New Roman" w:hAnsi="Times New Roman" w:cs="Times New Roman"/>
          <w:bCs/>
          <w:spacing w:val="-1"/>
          <w:sz w:val="36"/>
          <w:szCs w:val="16"/>
        </w:rPr>
        <w:t xml:space="preserve">                                         10-</w:t>
      </w:r>
      <w:r w:rsidR="00B32302">
        <w:rPr>
          <w:rFonts w:ascii="Times New Roman" w:hAnsi="Times New Roman" w:cs="Times New Roman"/>
          <w:bCs/>
          <w:spacing w:val="-1"/>
          <w:sz w:val="36"/>
          <w:szCs w:val="16"/>
        </w:rPr>
        <w:t>12</w:t>
      </w:r>
      <w:r w:rsidR="002D3FB0" w:rsidRPr="00BF25B5">
        <w:rPr>
          <w:rFonts w:ascii="Times New Roman" w:hAnsi="Times New Roman" w:cs="Times New Roman"/>
          <w:bCs/>
          <w:spacing w:val="-2"/>
          <w:sz w:val="36"/>
          <w:szCs w:val="16"/>
        </w:rPr>
        <w:br/>
      </w:r>
      <w:r w:rsidR="002D3FB0" w:rsidRPr="00BF25B5">
        <w:rPr>
          <w:rFonts w:ascii="Times New Roman" w:hAnsi="Times New Roman" w:cs="Times New Roman"/>
          <w:bCs/>
          <w:sz w:val="36"/>
          <w:szCs w:val="16"/>
        </w:rPr>
        <w:t>Chapter</w:t>
      </w:r>
      <w:r w:rsidR="002D3FB0" w:rsidRPr="00BF25B5">
        <w:rPr>
          <w:rFonts w:ascii="Times New Roman" w:hAnsi="Times New Roman" w:cs="Times New Roman"/>
          <w:bCs/>
          <w:spacing w:val="-13"/>
          <w:sz w:val="36"/>
          <w:szCs w:val="16"/>
        </w:rPr>
        <w:t xml:space="preserve"> </w:t>
      </w:r>
      <w:r w:rsidR="002D3FB0" w:rsidRPr="00BF25B5">
        <w:rPr>
          <w:rFonts w:ascii="Times New Roman" w:hAnsi="Times New Roman" w:cs="Times New Roman"/>
          <w:bCs/>
          <w:sz w:val="36"/>
          <w:szCs w:val="16"/>
        </w:rPr>
        <w:t>5:</w:t>
      </w:r>
      <w:r w:rsidR="002D3FB0" w:rsidRPr="00BF25B5">
        <w:rPr>
          <w:rFonts w:ascii="Times New Roman" w:hAnsi="Times New Roman" w:cs="Times New Roman"/>
          <w:bCs/>
          <w:spacing w:val="-1"/>
          <w:sz w:val="36"/>
          <w:szCs w:val="16"/>
        </w:rPr>
        <w:t xml:space="preserve"> </w:t>
      </w:r>
      <w:r w:rsidR="00162E53">
        <w:rPr>
          <w:rFonts w:ascii="Times New Roman" w:hAnsi="Times New Roman" w:cs="Times New Roman"/>
          <w:bCs/>
          <w:spacing w:val="-2"/>
          <w:sz w:val="36"/>
          <w:szCs w:val="16"/>
        </w:rPr>
        <w:t>Testing</w:t>
      </w:r>
      <w:r w:rsidR="00B32302">
        <w:rPr>
          <w:rFonts w:ascii="Times New Roman" w:hAnsi="Times New Roman" w:cs="Times New Roman"/>
          <w:bCs/>
          <w:spacing w:val="-2"/>
          <w:sz w:val="36"/>
          <w:szCs w:val="16"/>
        </w:rPr>
        <w:t xml:space="preserve">                                                           </w:t>
      </w:r>
      <w:r w:rsidR="00852A03">
        <w:rPr>
          <w:rFonts w:ascii="Times New Roman" w:hAnsi="Times New Roman" w:cs="Times New Roman"/>
          <w:bCs/>
          <w:spacing w:val="-2"/>
          <w:sz w:val="36"/>
          <w:szCs w:val="16"/>
        </w:rPr>
        <w:t>13-16</w:t>
      </w:r>
      <w:r w:rsidR="002D3FB0" w:rsidRPr="00BF25B5">
        <w:rPr>
          <w:rFonts w:ascii="Times New Roman" w:hAnsi="Times New Roman" w:cs="Times New Roman"/>
          <w:bCs/>
          <w:spacing w:val="-2"/>
          <w:sz w:val="36"/>
          <w:szCs w:val="16"/>
        </w:rPr>
        <w:br/>
      </w:r>
      <w:r w:rsidR="002D3FB0" w:rsidRPr="00BF25B5">
        <w:rPr>
          <w:rFonts w:ascii="Times New Roman" w:hAnsi="Times New Roman" w:cs="Times New Roman"/>
          <w:bCs/>
          <w:sz w:val="36"/>
          <w:szCs w:val="16"/>
        </w:rPr>
        <w:t>Chapter</w:t>
      </w:r>
      <w:r w:rsidR="002D3FB0" w:rsidRPr="00BF25B5">
        <w:rPr>
          <w:rFonts w:ascii="Times New Roman" w:hAnsi="Times New Roman" w:cs="Times New Roman"/>
          <w:bCs/>
          <w:spacing w:val="-13"/>
          <w:sz w:val="36"/>
          <w:szCs w:val="16"/>
        </w:rPr>
        <w:t xml:space="preserve"> </w:t>
      </w:r>
      <w:r w:rsidR="002D3FB0" w:rsidRPr="00BF25B5">
        <w:rPr>
          <w:rFonts w:ascii="Times New Roman" w:hAnsi="Times New Roman" w:cs="Times New Roman"/>
          <w:bCs/>
          <w:sz w:val="36"/>
          <w:szCs w:val="16"/>
        </w:rPr>
        <w:t>6:</w:t>
      </w:r>
      <w:r w:rsidR="002D3FB0" w:rsidRPr="00BF25B5">
        <w:rPr>
          <w:rFonts w:ascii="Times New Roman" w:hAnsi="Times New Roman" w:cs="Times New Roman"/>
          <w:bCs/>
          <w:spacing w:val="-1"/>
          <w:sz w:val="36"/>
          <w:szCs w:val="16"/>
        </w:rPr>
        <w:t xml:space="preserve"> </w:t>
      </w:r>
      <w:r w:rsidR="00FB64DC">
        <w:rPr>
          <w:rFonts w:ascii="Times New Roman" w:hAnsi="Times New Roman" w:cs="Times New Roman"/>
          <w:bCs/>
          <w:spacing w:val="-1"/>
          <w:sz w:val="36"/>
          <w:szCs w:val="16"/>
        </w:rPr>
        <w:t>User Manual</w:t>
      </w:r>
      <w:r w:rsidR="00852A03">
        <w:rPr>
          <w:rFonts w:ascii="Times New Roman" w:hAnsi="Times New Roman" w:cs="Times New Roman"/>
          <w:bCs/>
          <w:spacing w:val="-2"/>
          <w:sz w:val="36"/>
          <w:szCs w:val="16"/>
        </w:rPr>
        <w:t xml:space="preserve">                                                 </w:t>
      </w:r>
      <w:r w:rsidR="00735124">
        <w:rPr>
          <w:rFonts w:ascii="Times New Roman" w:hAnsi="Times New Roman" w:cs="Times New Roman"/>
          <w:bCs/>
          <w:spacing w:val="-2"/>
          <w:sz w:val="36"/>
          <w:szCs w:val="16"/>
        </w:rPr>
        <w:t>17-18</w:t>
      </w:r>
      <w:r w:rsidR="002D3FB0" w:rsidRPr="00BF25B5">
        <w:rPr>
          <w:rFonts w:ascii="Times New Roman" w:hAnsi="Times New Roman" w:cs="Times New Roman"/>
          <w:bCs/>
          <w:spacing w:val="-2"/>
          <w:sz w:val="36"/>
          <w:szCs w:val="16"/>
        </w:rPr>
        <w:br/>
      </w:r>
      <w:r w:rsidR="002D3FB0" w:rsidRPr="00BF25B5">
        <w:rPr>
          <w:rFonts w:ascii="Times New Roman" w:hAnsi="Times New Roman" w:cs="Times New Roman"/>
          <w:bCs/>
          <w:sz w:val="36"/>
          <w:szCs w:val="16"/>
        </w:rPr>
        <w:t>Chapter</w:t>
      </w:r>
      <w:r w:rsidR="002D3FB0" w:rsidRPr="00BF25B5">
        <w:rPr>
          <w:rFonts w:ascii="Times New Roman" w:hAnsi="Times New Roman" w:cs="Times New Roman"/>
          <w:bCs/>
          <w:spacing w:val="-13"/>
          <w:sz w:val="36"/>
          <w:szCs w:val="16"/>
        </w:rPr>
        <w:t xml:space="preserve"> </w:t>
      </w:r>
      <w:r w:rsidR="002D3FB0" w:rsidRPr="00BF25B5">
        <w:rPr>
          <w:rFonts w:ascii="Times New Roman" w:hAnsi="Times New Roman" w:cs="Times New Roman"/>
          <w:bCs/>
          <w:sz w:val="36"/>
          <w:szCs w:val="16"/>
        </w:rPr>
        <w:t>7:</w:t>
      </w:r>
      <w:r w:rsidR="002D3FB0" w:rsidRPr="00BF25B5">
        <w:rPr>
          <w:rFonts w:ascii="Times New Roman" w:hAnsi="Times New Roman" w:cs="Times New Roman"/>
          <w:bCs/>
          <w:spacing w:val="-1"/>
          <w:sz w:val="36"/>
          <w:szCs w:val="16"/>
        </w:rPr>
        <w:t xml:space="preserve"> </w:t>
      </w:r>
      <w:r w:rsidR="00FB64DC">
        <w:rPr>
          <w:rFonts w:ascii="Times New Roman" w:hAnsi="Times New Roman" w:cs="Times New Roman"/>
          <w:bCs/>
          <w:spacing w:val="-1"/>
          <w:sz w:val="36"/>
          <w:szCs w:val="16"/>
        </w:rPr>
        <w:t>Conclusion</w:t>
      </w:r>
      <w:r w:rsidR="007D234C">
        <w:rPr>
          <w:rFonts w:ascii="Times New Roman" w:hAnsi="Times New Roman" w:cs="Times New Roman"/>
          <w:bCs/>
          <w:spacing w:val="-1"/>
          <w:sz w:val="36"/>
          <w:szCs w:val="16"/>
        </w:rPr>
        <w:t xml:space="preserve">                                                        </w:t>
      </w:r>
      <w:r w:rsidR="00054992">
        <w:rPr>
          <w:rFonts w:ascii="Times New Roman" w:hAnsi="Times New Roman" w:cs="Times New Roman"/>
          <w:bCs/>
          <w:spacing w:val="-1"/>
          <w:sz w:val="36"/>
          <w:szCs w:val="16"/>
        </w:rPr>
        <w:t xml:space="preserve">  19</w:t>
      </w:r>
    </w:p>
    <w:p w14:paraId="4E21EEF5" w14:textId="208F3FC6" w:rsidR="009A77CA" w:rsidRDefault="00FE2F02" w:rsidP="00054992">
      <w:pPr>
        <w:tabs>
          <w:tab w:val="left" w:pos="8896"/>
        </w:tabs>
        <w:spacing w:before="1" w:line="240" w:lineRule="auto"/>
        <w:ind w:left="113"/>
        <w:jc w:val="both"/>
        <w:rPr>
          <w:rFonts w:ascii="Times New Roman" w:hAnsi="Times New Roman" w:cs="Times New Roman"/>
          <w:bCs/>
          <w:sz w:val="36"/>
          <w:szCs w:val="16"/>
        </w:rPr>
      </w:pPr>
      <w:r>
        <w:rPr>
          <w:rFonts w:ascii="Times New Roman" w:hAnsi="Times New Roman" w:cs="Times New Roman"/>
          <w:bCs/>
          <w:sz w:val="36"/>
          <w:szCs w:val="16"/>
        </w:rPr>
        <w:t xml:space="preserve">Chapter 8: </w:t>
      </w:r>
      <w:r w:rsidR="005A59E7">
        <w:rPr>
          <w:rFonts w:ascii="Times New Roman" w:hAnsi="Times New Roman" w:cs="Times New Roman"/>
          <w:bCs/>
          <w:sz w:val="36"/>
          <w:szCs w:val="16"/>
        </w:rPr>
        <w:t>References</w:t>
      </w:r>
      <w:r w:rsidR="00054992">
        <w:rPr>
          <w:rFonts w:ascii="Times New Roman" w:hAnsi="Times New Roman" w:cs="Times New Roman"/>
          <w:bCs/>
          <w:sz w:val="36"/>
          <w:szCs w:val="16"/>
        </w:rPr>
        <w:t xml:space="preserve">                                                     </w:t>
      </w:r>
      <w:r w:rsidR="003B0C74">
        <w:rPr>
          <w:rFonts w:ascii="Times New Roman" w:hAnsi="Times New Roman" w:cs="Times New Roman"/>
          <w:bCs/>
          <w:sz w:val="36"/>
          <w:szCs w:val="16"/>
        </w:rPr>
        <w:t xml:space="preserve">  </w:t>
      </w:r>
      <w:r w:rsidR="00054992">
        <w:rPr>
          <w:rFonts w:ascii="Times New Roman" w:hAnsi="Times New Roman" w:cs="Times New Roman"/>
          <w:bCs/>
          <w:sz w:val="36"/>
          <w:szCs w:val="16"/>
        </w:rPr>
        <w:t>20</w:t>
      </w:r>
      <w:r w:rsidR="003B0C74">
        <w:rPr>
          <w:rFonts w:ascii="Times New Roman" w:hAnsi="Times New Roman" w:cs="Times New Roman"/>
          <w:bCs/>
          <w:sz w:val="36"/>
          <w:szCs w:val="16"/>
        </w:rPr>
        <w:t>-21</w:t>
      </w:r>
    </w:p>
    <w:p w14:paraId="06D90460" w14:textId="77777777" w:rsidR="002D3FB0" w:rsidRPr="00BF25B5" w:rsidRDefault="0064276A" w:rsidP="00BF25B5">
      <w:pPr>
        <w:tabs>
          <w:tab w:val="left" w:pos="8896"/>
        </w:tabs>
        <w:spacing w:before="1" w:line="240" w:lineRule="auto"/>
        <w:ind w:left="113"/>
        <w:rPr>
          <w:sz w:val="20"/>
          <w:szCs w:val="20"/>
        </w:rPr>
      </w:pPr>
      <w:r w:rsidRPr="00BF25B5">
        <w:rPr>
          <w:rFonts w:ascii="Times New Roman" w:hAnsi="Times New Roman" w:cs="Times New Roman"/>
          <w:b/>
          <w:sz w:val="44"/>
          <w:szCs w:val="20"/>
        </w:rPr>
        <w:tab/>
      </w:r>
    </w:p>
    <w:p w14:paraId="4E898268" w14:textId="77777777" w:rsidR="0064276A" w:rsidRPr="00BF25B5" w:rsidRDefault="002D3FB0" w:rsidP="002D3FB0">
      <w:pPr>
        <w:pStyle w:val="TOC2"/>
        <w:tabs>
          <w:tab w:val="left" w:pos="1184"/>
          <w:tab w:val="right" w:pos="9987"/>
        </w:tabs>
        <w:ind w:left="0" w:firstLine="0"/>
        <w:rPr>
          <w:sz w:val="24"/>
          <w:szCs w:val="24"/>
        </w:rPr>
      </w:pPr>
      <w:r w:rsidRPr="00BF25B5">
        <w:rPr>
          <w:sz w:val="24"/>
          <w:szCs w:val="24"/>
        </w:rPr>
        <w:t xml:space="preserve">  </w:t>
      </w:r>
    </w:p>
    <w:p w14:paraId="0C5CBE14" w14:textId="77777777" w:rsidR="0064276A" w:rsidRPr="00BF25B5" w:rsidRDefault="0064276A" w:rsidP="0064276A">
      <w:pPr>
        <w:pStyle w:val="BodyText"/>
        <w:rPr>
          <w:szCs w:val="22"/>
        </w:rPr>
      </w:pPr>
    </w:p>
    <w:p w14:paraId="5CF4C720" w14:textId="77777777" w:rsidR="0064276A" w:rsidRDefault="0064276A" w:rsidP="0064276A">
      <w:pPr>
        <w:pStyle w:val="BodyText"/>
        <w:rPr>
          <w:sz w:val="28"/>
        </w:rPr>
      </w:pPr>
    </w:p>
    <w:p w14:paraId="358809DE" w14:textId="77777777" w:rsidR="0064276A" w:rsidRDefault="0064276A" w:rsidP="0064276A">
      <w:pPr>
        <w:pStyle w:val="BodyText"/>
        <w:spacing w:before="43"/>
        <w:rPr>
          <w:sz w:val="28"/>
        </w:rPr>
      </w:pPr>
    </w:p>
    <w:p w14:paraId="3EEF4B10" w14:textId="77777777" w:rsidR="002F412D" w:rsidRDefault="002F412D" w:rsidP="002F412D">
      <w:pPr>
        <w:spacing w:line="360" w:lineRule="auto"/>
        <w:ind w:left="113" w:right="152"/>
        <w:jc w:val="both"/>
        <w:rPr>
          <w:sz w:val="28"/>
        </w:rPr>
      </w:pPr>
    </w:p>
    <w:p w14:paraId="7D1F6E3D" w14:textId="77777777" w:rsidR="002F412D" w:rsidRDefault="002F412D" w:rsidP="002F412D">
      <w:pPr>
        <w:spacing w:line="360" w:lineRule="auto"/>
        <w:ind w:left="113" w:right="152"/>
        <w:jc w:val="both"/>
        <w:rPr>
          <w:sz w:val="28"/>
        </w:rPr>
      </w:pPr>
    </w:p>
    <w:p w14:paraId="39D51AAA" w14:textId="77777777" w:rsidR="002F412D" w:rsidRDefault="002F412D" w:rsidP="002F412D">
      <w:pPr>
        <w:spacing w:line="360" w:lineRule="auto"/>
        <w:ind w:left="113" w:right="152"/>
        <w:jc w:val="both"/>
        <w:rPr>
          <w:sz w:val="28"/>
        </w:rPr>
      </w:pPr>
    </w:p>
    <w:p w14:paraId="3F6CB304" w14:textId="77777777" w:rsidR="002F412D" w:rsidRDefault="002F412D" w:rsidP="002F412D">
      <w:pPr>
        <w:spacing w:line="360" w:lineRule="auto"/>
        <w:ind w:left="113" w:right="152"/>
        <w:jc w:val="both"/>
        <w:rPr>
          <w:sz w:val="28"/>
        </w:rPr>
      </w:pPr>
    </w:p>
    <w:p w14:paraId="481C7054" w14:textId="77777777" w:rsidR="002F412D" w:rsidRDefault="002F412D" w:rsidP="002F412D">
      <w:pPr>
        <w:spacing w:line="360" w:lineRule="auto"/>
        <w:ind w:left="113" w:right="152"/>
        <w:jc w:val="both"/>
        <w:rPr>
          <w:sz w:val="28"/>
        </w:rPr>
      </w:pPr>
    </w:p>
    <w:p w14:paraId="060E121F" w14:textId="77777777" w:rsidR="002F412D" w:rsidRDefault="002F412D" w:rsidP="002F412D">
      <w:pPr>
        <w:spacing w:line="360" w:lineRule="auto"/>
        <w:ind w:left="113" w:right="152"/>
        <w:jc w:val="both"/>
        <w:rPr>
          <w:sz w:val="28"/>
        </w:rPr>
      </w:pPr>
    </w:p>
    <w:p w14:paraId="64D9ED4D" w14:textId="77777777" w:rsidR="002F412D" w:rsidRDefault="002F412D" w:rsidP="002F412D">
      <w:pPr>
        <w:spacing w:line="360" w:lineRule="auto"/>
        <w:ind w:left="113" w:right="152"/>
        <w:jc w:val="both"/>
        <w:rPr>
          <w:sz w:val="28"/>
        </w:rPr>
      </w:pPr>
    </w:p>
    <w:p w14:paraId="17718C1A" w14:textId="77777777" w:rsidR="002F412D" w:rsidRDefault="002F412D" w:rsidP="002F412D">
      <w:pPr>
        <w:spacing w:line="360" w:lineRule="auto"/>
        <w:ind w:left="113" w:right="152"/>
        <w:jc w:val="both"/>
        <w:rPr>
          <w:sz w:val="28"/>
        </w:rPr>
      </w:pPr>
    </w:p>
    <w:p w14:paraId="7A186ED9" w14:textId="77777777" w:rsidR="002F412D" w:rsidRDefault="002F412D" w:rsidP="002F412D">
      <w:pPr>
        <w:spacing w:line="360" w:lineRule="auto"/>
        <w:ind w:left="113" w:right="152"/>
        <w:jc w:val="both"/>
        <w:rPr>
          <w:sz w:val="28"/>
        </w:rPr>
      </w:pPr>
    </w:p>
    <w:p w14:paraId="16617DE2" w14:textId="77777777" w:rsidR="002F412D" w:rsidRDefault="002F412D" w:rsidP="002F412D">
      <w:pPr>
        <w:spacing w:line="360" w:lineRule="auto"/>
        <w:ind w:left="113" w:right="152"/>
        <w:jc w:val="both"/>
        <w:rPr>
          <w:sz w:val="28"/>
        </w:rPr>
      </w:pPr>
    </w:p>
    <w:p w14:paraId="3527151A" w14:textId="77777777" w:rsidR="00773A02" w:rsidRPr="00773A02" w:rsidRDefault="00773A02" w:rsidP="00773A02">
      <w:pPr>
        <w:spacing w:before="68"/>
        <w:rPr>
          <w:rFonts w:ascii="Times New Roman" w:hAnsi="Times New Roman" w:cs="Times New Roman"/>
          <w:b/>
          <w:bCs/>
          <w:sz w:val="48"/>
        </w:rPr>
      </w:pPr>
      <w:r>
        <w:rPr>
          <w:sz w:val="28"/>
        </w:rPr>
        <w:lastRenderedPageBreak/>
        <w:br/>
      </w:r>
      <w:r w:rsidRPr="00773A02">
        <w:rPr>
          <w:rFonts w:ascii="Times New Roman" w:hAnsi="Times New Roman" w:cs="Times New Roman"/>
          <w:b/>
          <w:bCs/>
          <w:sz w:val="48"/>
        </w:rPr>
        <w:t>Chapter</w:t>
      </w:r>
      <w:r w:rsidRPr="00773A02">
        <w:rPr>
          <w:rFonts w:ascii="Times New Roman" w:hAnsi="Times New Roman" w:cs="Times New Roman"/>
          <w:b/>
          <w:bCs/>
          <w:spacing w:val="2"/>
          <w:sz w:val="48"/>
        </w:rPr>
        <w:t xml:space="preserve"> </w:t>
      </w:r>
      <w:r w:rsidRPr="00773A02">
        <w:rPr>
          <w:rFonts w:ascii="Times New Roman" w:hAnsi="Times New Roman" w:cs="Times New Roman"/>
          <w:b/>
          <w:bCs/>
          <w:spacing w:val="-10"/>
          <w:sz w:val="48"/>
        </w:rPr>
        <w:t>1</w:t>
      </w:r>
      <w:r>
        <w:rPr>
          <w:rFonts w:ascii="Times New Roman" w:hAnsi="Times New Roman" w:cs="Times New Roman"/>
          <w:b/>
          <w:bCs/>
          <w:sz w:val="48"/>
        </w:rPr>
        <w:br/>
      </w:r>
      <w:r w:rsidRPr="00773A02">
        <w:rPr>
          <w:rFonts w:ascii="Times New Roman" w:hAnsi="Times New Roman" w:cs="Times New Roman"/>
          <w:b/>
          <w:spacing w:val="-2"/>
          <w:sz w:val="48"/>
        </w:rPr>
        <w:t>INTRODUCTION</w:t>
      </w:r>
    </w:p>
    <w:p w14:paraId="376163A8" w14:textId="77777777" w:rsidR="00773A02" w:rsidRPr="00BF2332" w:rsidRDefault="00773A02" w:rsidP="00773A02">
      <w:pPr>
        <w:pStyle w:val="Heading3"/>
        <w:tabs>
          <w:tab w:val="left" w:pos="833"/>
        </w:tabs>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_250016"/>
      <w:r w:rsidRPr="00BF233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INTRODUCTION TO THE </w:t>
      </w:r>
      <w:bookmarkEnd w:id="0"/>
      <w:r w:rsidRPr="00BF233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w:t>
      </w:r>
    </w:p>
    <w:p w14:paraId="2853A9CB" w14:textId="77777777" w:rsidR="003A358E" w:rsidRDefault="00773A02" w:rsidP="003A358E">
      <w:pPr>
        <w:pStyle w:val="BodyText"/>
        <w:jc w:val="both"/>
        <w:rPr>
          <w:sz w:val="28"/>
          <w:szCs w:val="28"/>
          <w:lang w:val="en-IN"/>
        </w:rPr>
      </w:pPr>
      <w:r w:rsidRPr="00EF5C2E">
        <w:rPr>
          <w:sz w:val="28"/>
          <w:szCs w:val="28"/>
          <w:lang w:val="en-IN"/>
        </w:rPr>
        <w:t xml:space="preserve">An AI-Powered Class Scheduling System using the Django Framework aims to address the complexity of creating academic timetables in educational institutions. Traditional manual scheduling is often time-consuming and susceptible to errors or conflicts, making the process inefficient. By integrating artificial intelligence, the system can automatically generate optimized schedules based on room availability, instructor preferences, and student requirements. </w:t>
      </w:r>
      <w:r w:rsidRPr="00EF5C2E">
        <w:rPr>
          <w:sz w:val="28"/>
          <w:szCs w:val="28"/>
          <w:lang w:val="en-IN"/>
        </w:rPr>
        <w:br/>
        <w:t>Django provides a secure, flexible, and efficient platform for building this web-based solution. Through its robust tools and streamlined data management, the framework enhances the development process. The AI component enables intelligent decision-making and conflict detection, improving both accuracy and reliability. As a result, the system reduces administrative workload and minimizes scheduling issues. It also supports more organized academic planning and better resource allocation. Ultimately, this project demonstrates how modern technology can significantly improve traditional educational processes.</w:t>
      </w:r>
      <w:bookmarkStart w:id="1" w:name="_TOC_250015"/>
    </w:p>
    <w:p w14:paraId="651A8874" w14:textId="77777777" w:rsidR="003A358E" w:rsidRDefault="003A358E" w:rsidP="003A358E">
      <w:pPr>
        <w:pStyle w:val="BodyText"/>
        <w:jc w:val="both"/>
        <w:rPr>
          <w:sz w:val="28"/>
          <w:szCs w:val="28"/>
          <w:lang w:val="en-IN"/>
        </w:rPr>
      </w:pPr>
    </w:p>
    <w:p w14:paraId="0D152DEF" w14:textId="2CA58636" w:rsidR="003A358E" w:rsidRDefault="00773A02" w:rsidP="003A358E">
      <w:pPr>
        <w:pStyle w:val="BodyText"/>
        <w:jc w:val="both"/>
        <w:rPr>
          <w:spacing w:val="-2"/>
          <w:sz w:val="36"/>
          <w:szCs w:val="36"/>
        </w:rPr>
      </w:pPr>
      <w:r w:rsidRPr="00047F8C">
        <w:rPr>
          <w:sz w:val="36"/>
          <w:szCs w:val="36"/>
        </w:rPr>
        <w:t>POTENTIAL</w:t>
      </w:r>
      <w:r w:rsidRPr="00047F8C">
        <w:rPr>
          <w:spacing w:val="-21"/>
          <w:sz w:val="36"/>
          <w:szCs w:val="36"/>
        </w:rPr>
        <w:t xml:space="preserve"> </w:t>
      </w:r>
      <w:r w:rsidRPr="00047F8C">
        <w:rPr>
          <w:sz w:val="36"/>
          <w:szCs w:val="36"/>
        </w:rPr>
        <w:t>OF</w:t>
      </w:r>
      <w:r w:rsidRPr="00047F8C">
        <w:rPr>
          <w:spacing w:val="-21"/>
          <w:sz w:val="36"/>
          <w:szCs w:val="36"/>
        </w:rPr>
        <w:t xml:space="preserve"> </w:t>
      </w:r>
      <w:r w:rsidRPr="00047F8C">
        <w:rPr>
          <w:sz w:val="36"/>
          <w:szCs w:val="36"/>
        </w:rPr>
        <w:t>THE</w:t>
      </w:r>
      <w:r w:rsidRPr="00047F8C">
        <w:rPr>
          <w:spacing w:val="-1"/>
          <w:sz w:val="36"/>
          <w:szCs w:val="36"/>
        </w:rPr>
        <w:t xml:space="preserve"> </w:t>
      </w:r>
      <w:bookmarkEnd w:id="1"/>
      <w:r w:rsidRPr="00047F8C">
        <w:rPr>
          <w:spacing w:val="-2"/>
          <w:sz w:val="36"/>
          <w:szCs w:val="36"/>
        </w:rPr>
        <w:t>PROBLEM</w:t>
      </w:r>
      <w:bookmarkStart w:id="2" w:name="_TOC_250014"/>
    </w:p>
    <w:p w14:paraId="624F244D" w14:textId="77777777" w:rsidR="003A358E" w:rsidRDefault="003A358E" w:rsidP="003A358E">
      <w:pPr>
        <w:pStyle w:val="BodyText"/>
        <w:jc w:val="both"/>
        <w:rPr>
          <w:sz w:val="32"/>
          <w:szCs w:val="32"/>
          <w:u w:val="single"/>
        </w:rPr>
      </w:pPr>
    </w:p>
    <w:p w14:paraId="5007FD9C" w14:textId="77777777" w:rsidR="003A358E" w:rsidRDefault="00773A02" w:rsidP="003A358E">
      <w:pPr>
        <w:pStyle w:val="BodyText"/>
        <w:jc w:val="both"/>
        <w:rPr>
          <w:spacing w:val="-2"/>
          <w:sz w:val="32"/>
          <w:szCs w:val="32"/>
          <w:u w:val="single"/>
        </w:rPr>
      </w:pPr>
      <w:r w:rsidRPr="00047F8C">
        <w:rPr>
          <w:sz w:val="32"/>
          <w:szCs w:val="32"/>
          <w:u w:val="single"/>
        </w:rPr>
        <w:t>PROBLEM</w:t>
      </w:r>
      <w:r w:rsidRPr="00047F8C">
        <w:rPr>
          <w:spacing w:val="-17"/>
          <w:sz w:val="32"/>
          <w:szCs w:val="32"/>
          <w:u w:val="single"/>
        </w:rPr>
        <w:t xml:space="preserve"> </w:t>
      </w:r>
      <w:bookmarkEnd w:id="2"/>
      <w:r w:rsidRPr="00047F8C">
        <w:rPr>
          <w:spacing w:val="-2"/>
          <w:sz w:val="32"/>
          <w:szCs w:val="32"/>
          <w:u w:val="single"/>
        </w:rPr>
        <w:t>STATEMENTS</w:t>
      </w:r>
    </w:p>
    <w:p w14:paraId="157FEBE3" w14:textId="77777777" w:rsidR="00BF2332" w:rsidRDefault="00BF2332" w:rsidP="003A358E">
      <w:pPr>
        <w:pStyle w:val="BodyText"/>
        <w:jc w:val="both"/>
        <w:rPr>
          <w:spacing w:val="-2"/>
          <w:sz w:val="32"/>
          <w:szCs w:val="32"/>
          <w:u w:val="single"/>
        </w:rPr>
      </w:pPr>
    </w:p>
    <w:p w14:paraId="0EAB11EB" w14:textId="77777777" w:rsidR="00CB38D1" w:rsidRDefault="00773A02" w:rsidP="00BD467E">
      <w:pPr>
        <w:pStyle w:val="BodyText"/>
        <w:numPr>
          <w:ilvl w:val="0"/>
          <w:numId w:val="24"/>
        </w:numPr>
        <w:jc w:val="both"/>
        <w:rPr>
          <w:spacing w:val="-2"/>
          <w:sz w:val="28"/>
          <w:szCs w:val="28"/>
        </w:rPr>
      </w:pPr>
      <w:r w:rsidRPr="00EF5C2E">
        <w:rPr>
          <w:spacing w:val="-2"/>
          <w:sz w:val="28"/>
          <w:szCs w:val="28"/>
        </w:rPr>
        <w:t>The current class scheduling process in many schools is manually performed, making it time-consuming and inefficient.</w:t>
      </w:r>
    </w:p>
    <w:p w14:paraId="101CBF09" w14:textId="77777777" w:rsidR="00BF2332" w:rsidRDefault="00CB38D1" w:rsidP="00BD467E">
      <w:pPr>
        <w:pStyle w:val="BodyText"/>
        <w:numPr>
          <w:ilvl w:val="0"/>
          <w:numId w:val="24"/>
        </w:numPr>
        <w:jc w:val="both"/>
        <w:rPr>
          <w:spacing w:val="-2"/>
          <w:sz w:val="28"/>
          <w:szCs w:val="28"/>
        </w:rPr>
      </w:pPr>
      <w:r w:rsidRPr="00EF5C2E">
        <w:rPr>
          <w:spacing w:val="-2"/>
          <w:sz w:val="28"/>
          <w:szCs w:val="28"/>
        </w:rPr>
        <w:t>Human errors often lead to conflicts such as overlapping classes, unavailable rooms, or instructor schedule clashes.</w:t>
      </w:r>
    </w:p>
    <w:p w14:paraId="7D520AE6" w14:textId="77777777" w:rsidR="00BF2332" w:rsidRDefault="00BF2332" w:rsidP="00BD467E">
      <w:pPr>
        <w:pStyle w:val="BodyText"/>
        <w:numPr>
          <w:ilvl w:val="0"/>
          <w:numId w:val="24"/>
        </w:numPr>
        <w:jc w:val="both"/>
        <w:rPr>
          <w:spacing w:val="-2"/>
          <w:sz w:val="28"/>
          <w:szCs w:val="28"/>
        </w:rPr>
      </w:pPr>
      <w:r w:rsidRPr="00EF5C2E">
        <w:rPr>
          <w:spacing w:val="-2"/>
          <w:sz w:val="28"/>
          <w:szCs w:val="28"/>
        </w:rPr>
        <w:t>As enrollment grows, managing multiple constraints becomes increasingly difficult for administrators.</w:t>
      </w:r>
    </w:p>
    <w:p w14:paraId="73FD97DF" w14:textId="77777777" w:rsidR="00BF2332" w:rsidRDefault="00BF2332" w:rsidP="00BF2332">
      <w:pPr>
        <w:pStyle w:val="BodyText"/>
        <w:ind w:left="720"/>
        <w:rPr>
          <w:spacing w:val="-2"/>
          <w:sz w:val="28"/>
          <w:szCs w:val="28"/>
        </w:rPr>
      </w:pPr>
    </w:p>
    <w:p w14:paraId="59CF7760" w14:textId="4F791A95" w:rsidR="00773A02" w:rsidRPr="00CB38D1" w:rsidRDefault="00BF2332" w:rsidP="00BF2332">
      <w:pPr>
        <w:pStyle w:val="BodyText"/>
        <w:ind w:left="720"/>
        <w:rPr>
          <w:spacing w:val="-2"/>
          <w:sz w:val="28"/>
          <w:szCs w:val="28"/>
        </w:rPr>
      </w:pPr>
      <w:r w:rsidRPr="00EF5C2E">
        <w:rPr>
          <w:spacing w:val="-2"/>
          <w:sz w:val="28"/>
          <w:szCs w:val="28"/>
        </w:rPr>
        <w:t>Therefore, there is a need for an automated, AI-powered system that can generate accurate and optimized class schedules.</w:t>
      </w:r>
      <w:r w:rsidR="00CB38D1" w:rsidRPr="00EF5C2E">
        <w:rPr>
          <w:spacing w:val="-2"/>
          <w:sz w:val="28"/>
          <w:szCs w:val="28"/>
        </w:rPr>
        <w:br/>
      </w:r>
      <w:r w:rsidR="00773A02" w:rsidRPr="00EF5C2E">
        <w:rPr>
          <w:spacing w:val="-2"/>
          <w:sz w:val="28"/>
          <w:szCs w:val="28"/>
        </w:rPr>
        <w:br/>
      </w:r>
    </w:p>
    <w:p w14:paraId="07238654" w14:textId="77777777" w:rsidR="00ED3573" w:rsidRPr="00047F8C" w:rsidRDefault="00773A02" w:rsidP="00ED3573">
      <w:pPr>
        <w:pStyle w:val="Heading4"/>
        <w:tabs>
          <w:tab w:val="left" w:pos="991"/>
        </w:tabs>
        <w:spacing w:before="160"/>
        <w:rPr>
          <w:rFonts w:ascii="Times New Roman" w:hAnsi="Times New Roman" w:cs="Times New Roman"/>
          <w:i w:val="0"/>
          <w:iCs w:val="0"/>
          <w:color w:val="auto"/>
          <w:spacing w:val="-2"/>
          <w:sz w:val="32"/>
          <w:szCs w:val="32"/>
        </w:rPr>
      </w:pPr>
      <w:bookmarkStart w:id="3" w:name="_TOC_250013"/>
      <w:r w:rsidRPr="00047F8C">
        <w:rPr>
          <w:rFonts w:ascii="Times New Roman" w:hAnsi="Times New Roman" w:cs="Times New Roman"/>
          <w:i w:val="0"/>
          <w:iCs w:val="0"/>
          <w:color w:val="auto"/>
          <w:sz w:val="32"/>
          <w:szCs w:val="32"/>
          <w:u w:val="single"/>
        </w:rPr>
        <w:lastRenderedPageBreak/>
        <w:t>EXISTING</w:t>
      </w:r>
      <w:r w:rsidRPr="00047F8C">
        <w:rPr>
          <w:rFonts w:ascii="Times New Roman" w:hAnsi="Times New Roman" w:cs="Times New Roman"/>
          <w:i w:val="0"/>
          <w:iCs w:val="0"/>
          <w:color w:val="auto"/>
          <w:spacing w:val="-20"/>
          <w:sz w:val="32"/>
          <w:szCs w:val="32"/>
          <w:u w:val="single"/>
        </w:rPr>
        <w:t xml:space="preserve"> </w:t>
      </w:r>
      <w:r w:rsidRPr="00047F8C">
        <w:rPr>
          <w:rFonts w:ascii="Times New Roman" w:hAnsi="Times New Roman" w:cs="Times New Roman"/>
          <w:i w:val="0"/>
          <w:iCs w:val="0"/>
          <w:color w:val="auto"/>
          <w:sz w:val="32"/>
          <w:szCs w:val="32"/>
          <w:u w:val="single"/>
        </w:rPr>
        <w:t>SYSTEM</w:t>
      </w:r>
      <w:r w:rsidRPr="00047F8C">
        <w:rPr>
          <w:rFonts w:ascii="Times New Roman" w:hAnsi="Times New Roman" w:cs="Times New Roman"/>
          <w:i w:val="0"/>
          <w:iCs w:val="0"/>
          <w:color w:val="auto"/>
          <w:spacing w:val="-20"/>
          <w:sz w:val="32"/>
          <w:szCs w:val="32"/>
          <w:u w:val="single"/>
        </w:rPr>
        <w:t xml:space="preserve"> </w:t>
      </w:r>
      <w:r w:rsidRPr="00047F8C">
        <w:rPr>
          <w:rFonts w:ascii="Times New Roman" w:hAnsi="Times New Roman" w:cs="Times New Roman"/>
          <w:i w:val="0"/>
          <w:iCs w:val="0"/>
          <w:color w:val="auto"/>
          <w:sz w:val="32"/>
          <w:szCs w:val="32"/>
          <w:u w:val="single"/>
        </w:rPr>
        <w:t>AND</w:t>
      </w:r>
      <w:r w:rsidRPr="00047F8C">
        <w:rPr>
          <w:rFonts w:ascii="Times New Roman" w:hAnsi="Times New Roman" w:cs="Times New Roman"/>
          <w:i w:val="0"/>
          <w:iCs w:val="0"/>
          <w:color w:val="auto"/>
          <w:spacing w:val="-15"/>
          <w:sz w:val="32"/>
          <w:szCs w:val="32"/>
          <w:u w:val="single"/>
        </w:rPr>
        <w:t xml:space="preserve"> </w:t>
      </w:r>
      <w:bookmarkEnd w:id="3"/>
      <w:r w:rsidRPr="00047F8C">
        <w:rPr>
          <w:rFonts w:ascii="Times New Roman" w:hAnsi="Times New Roman" w:cs="Times New Roman"/>
          <w:i w:val="0"/>
          <w:iCs w:val="0"/>
          <w:color w:val="auto"/>
          <w:spacing w:val="-2"/>
          <w:sz w:val="32"/>
          <w:szCs w:val="32"/>
          <w:u w:val="single"/>
        </w:rPr>
        <w:t>DRAWBACKS</w:t>
      </w:r>
    </w:p>
    <w:p w14:paraId="22C4320C" w14:textId="77777777" w:rsidR="00E6641B" w:rsidRDefault="00ED3573" w:rsidP="00C2629D">
      <w:pPr>
        <w:pStyle w:val="Heading4"/>
        <w:tabs>
          <w:tab w:val="left" w:pos="991"/>
        </w:tabs>
        <w:spacing w:before="160"/>
        <w:jc w:val="both"/>
        <w:rPr>
          <w:rFonts w:ascii="Times New Roman" w:hAnsi="Times New Roman" w:cs="Times New Roman"/>
          <w:i w:val="0"/>
          <w:iCs w:val="0"/>
          <w:color w:val="auto"/>
          <w:spacing w:val="-2"/>
          <w:sz w:val="28"/>
          <w:szCs w:val="28"/>
        </w:rPr>
      </w:pPr>
      <w:r w:rsidRPr="00EF5C2E">
        <w:rPr>
          <w:rFonts w:ascii="Times New Roman" w:hAnsi="Times New Roman" w:cs="Times New Roman"/>
          <w:i w:val="0"/>
          <w:iCs w:val="0"/>
          <w:color w:val="auto"/>
          <w:spacing w:val="-2"/>
          <w:sz w:val="28"/>
          <w:szCs w:val="28"/>
        </w:rPr>
        <w:t>In many educational institutions, class scheduling is still carried out manually using spreadsheets, whiteboards, or basic scheduling</w:t>
      </w:r>
      <w:r w:rsidR="00EF5C2E" w:rsidRPr="00EF5C2E">
        <w:rPr>
          <w:rFonts w:ascii="Times New Roman" w:hAnsi="Times New Roman" w:cs="Times New Roman"/>
          <w:i w:val="0"/>
          <w:iCs w:val="0"/>
          <w:color w:val="auto"/>
          <w:spacing w:val="-2"/>
          <w:sz w:val="28"/>
          <w:szCs w:val="28"/>
        </w:rPr>
        <w:t xml:space="preserve"> </w:t>
      </w:r>
      <w:r w:rsidRPr="00EF5C2E">
        <w:rPr>
          <w:rFonts w:ascii="Times New Roman" w:hAnsi="Times New Roman" w:cs="Times New Roman"/>
          <w:i w:val="0"/>
          <w:iCs w:val="0"/>
          <w:color w:val="auto"/>
          <w:spacing w:val="-2"/>
          <w:sz w:val="28"/>
          <w:szCs w:val="28"/>
        </w:rPr>
        <w:t xml:space="preserve">tools. </w:t>
      </w:r>
    </w:p>
    <w:p w14:paraId="112035AF" w14:textId="77777777" w:rsidR="00CD3AE3" w:rsidRDefault="00E6641B" w:rsidP="00C2629D">
      <w:pPr>
        <w:pStyle w:val="Heading4"/>
        <w:tabs>
          <w:tab w:val="left" w:pos="991"/>
        </w:tabs>
        <w:spacing w:before="160"/>
        <w:jc w:val="both"/>
        <w:rPr>
          <w:rFonts w:ascii="Times New Roman" w:hAnsi="Times New Roman" w:cs="Times New Roman"/>
          <w:i w:val="0"/>
          <w:iCs w:val="0"/>
          <w:color w:val="auto"/>
          <w:spacing w:val="-2"/>
          <w:sz w:val="28"/>
          <w:szCs w:val="28"/>
        </w:rPr>
      </w:pPr>
      <w:r w:rsidRPr="00EF5C2E">
        <w:rPr>
          <w:rFonts w:ascii="Times New Roman" w:hAnsi="Times New Roman" w:cs="Times New Roman"/>
          <w:i w:val="0"/>
          <w:iCs w:val="0"/>
          <w:color w:val="auto"/>
          <w:spacing w:val="-2"/>
          <w:sz w:val="28"/>
          <w:szCs w:val="28"/>
        </w:rPr>
        <w:t>Administrators must review room availability, instructor schedules, and student needs individually, which requires significant time and effort.</w:t>
      </w:r>
    </w:p>
    <w:p w14:paraId="0231E1DB" w14:textId="77777777" w:rsidR="00C2629D" w:rsidRDefault="00CD3AE3" w:rsidP="00C2629D">
      <w:pPr>
        <w:pStyle w:val="Heading4"/>
        <w:tabs>
          <w:tab w:val="left" w:pos="991"/>
        </w:tabs>
        <w:spacing w:before="160"/>
        <w:jc w:val="both"/>
        <w:rPr>
          <w:rFonts w:ascii="Times New Roman" w:hAnsi="Times New Roman" w:cs="Times New Roman"/>
          <w:i w:val="0"/>
          <w:iCs w:val="0"/>
          <w:color w:val="auto"/>
          <w:spacing w:val="-2"/>
          <w:sz w:val="28"/>
          <w:szCs w:val="28"/>
        </w:rPr>
      </w:pPr>
      <w:r w:rsidRPr="00EF5C2E">
        <w:rPr>
          <w:rFonts w:ascii="Times New Roman" w:hAnsi="Times New Roman" w:cs="Times New Roman"/>
          <w:i w:val="0"/>
          <w:iCs w:val="0"/>
          <w:color w:val="auto"/>
          <w:spacing w:val="-2"/>
          <w:sz w:val="28"/>
          <w:szCs w:val="28"/>
        </w:rPr>
        <w:t xml:space="preserve">This manual approach lacks automation and depends heavily on human judgment, making it inefficient for handling large numbers of classes or complex scheduling constraints. </w:t>
      </w:r>
    </w:p>
    <w:p w14:paraId="7D51CA55" w14:textId="77777777" w:rsidR="00C2629D" w:rsidRDefault="00C2629D" w:rsidP="00C2629D">
      <w:pPr>
        <w:pStyle w:val="Heading4"/>
        <w:tabs>
          <w:tab w:val="left" w:pos="991"/>
        </w:tabs>
        <w:spacing w:before="160"/>
        <w:jc w:val="both"/>
        <w:rPr>
          <w:rFonts w:ascii="Times New Roman" w:hAnsi="Times New Roman" w:cs="Times New Roman"/>
          <w:i w:val="0"/>
          <w:iCs w:val="0"/>
          <w:color w:val="auto"/>
          <w:spacing w:val="-2"/>
          <w:sz w:val="28"/>
          <w:szCs w:val="28"/>
        </w:rPr>
      </w:pPr>
      <w:r w:rsidRPr="00EF5C2E">
        <w:rPr>
          <w:rFonts w:ascii="Times New Roman" w:hAnsi="Times New Roman" w:cs="Times New Roman"/>
          <w:i w:val="0"/>
          <w:iCs w:val="0"/>
          <w:color w:val="auto"/>
          <w:spacing w:val="-2"/>
          <w:sz w:val="28"/>
          <w:szCs w:val="28"/>
        </w:rPr>
        <w:t>As a result, the existing system often leads to errors such as overlapping schedules, double-booked rooms, and unfair workload distribution among instructors.</w:t>
      </w:r>
    </w:p>
    <w:p w14:paraId="043B4F3E" w14:textId="0ACAC2A3" w:rsidR="002F412D" w:rsidRPr="00C2629D" w:rsidRDefault="00C2629D" w:rsidP="00C2629D">
      <w:pPr>
        <w:pStyle w:val="Heading4"/>
        <w:tabs>
          <w:tab w:val="left" w:pos="991"/>
        </w:tabs>
        <w:spacing w:before="160"/>
        <w:jc w:val="both"/>
        <w:rPr>
          <w:rFonts w:ascii="Times New Roman" w:hAnsi="Times New Roman" w:cs="Times New Roman"/>
          <w:i w:val="0"/>
          <w:iCs w:val="0"/>
          <w:color w:val="auto"/>
          <w:sz w:val="28"/>
          <w:szCs w:val="28"/>
        </w:rPr>
      </w:pPr>
      <w:r w:rsidRPr="00EF5C2E">
        <w:rPr>
          <w:rFonts w:ascii="Times New Roman" w:hAnsi="Times New Roman" w:cs="Times New Roman"/>
          <w:i w:val="0"/>
          <w:iCs w:val="0"/>
          <w:color w:val="auto"/>
          <w:spacing w:val="-2"/>
          <w:sz w:val="28"/>
          <w:szCs w:val="28"/>
        </w:rPr>
        <w:t xml:space="preserve">Additionally, it becomes difficult to quickly adjust schedules when unexpected changes occur, such as room unavailability or instructor absences. </w:t>
      </w:r>
      <w:r w:rsidRPr="00EF5C2E">
        <w:rPr>
          <w:rFonts w:ascii="Times New Roman" w:hAnsi="Times New Roman" w:cs="Times New Roman"/>
          <w:i w:val="0"/>
          <w:iCs w:val="0"/>
          <w:color w:val="auto"/>
          <w:spacing w:val="-2"/>
          <w:sz w:val="28"/>
          <w:szCs w:val="28"/>
        </w:rPr>
        <w:br/>
      </w:r>
    </w:p>
    <w:p w14:paraId="725BA1B6" w14:textId="77777777" w:rsidR="00ED3573" w:rsidRPr="007A4AA8" w:rsidRDefault="00ED3573" w:rsidP="00ED3573">
      <w:pPr>
        <w:pStyle w:val="Heading3"/>
        <w:tabs>
          <w:tab w:val="left" w:pos="833"/>
        </w:tabs>
        <w:spacing w:before="70"/>
        <w:rPr>
          <w:rFonts w:ascii="Times New Roman" w:hAnsi="Times New Roman" w:cs="Times New Roman"/>
          <w:color w:val="auto"/>
          <w:spacing w:val="-4"/>
          <w:sz w:val="32"/>
          <w:szCs w:val="32"/>
        </w:rPr>
      </w:pPr>
      <w:bookmarkStart w:id="4" w:name="_TOC_250012"/>
      <w:r w:rsidRPr="007A4AA8">
        <w:rPr>
          <w:rFonts w:ascii="Times New Roman" w:hAnsi="Times New Roman" w:cs="Times New Roman"/>
          <w:color w:val="auto"/>
          <w:sz w:val="32"/>
          <w:szCs w:val="32"/>
          <w:u w:val="single"/>
        </w:rPr>
        <w:t>OBJECTIVE</w:t>
      </w:r>
      <w:r w:rsidRPr="007A4AA8">
        <w:rPr>
          <w:rFonts w:ascii="Times New Roman" w:hAnsi="Times New Roman" w:cs="Times New Roman"/>
          <w:color w:val="auto"/>
          <w:spacing w:val="-3"/>
          <w:sz w:val="32"/>
          <w:szCs w:val="32"/>
          <w:u w:val="single"/>
        </w:rPr>
        <w:t xml:space="preserve"> </w:t>
      </w:r>
      <w:r w:rsidRPr="007A4AA8">
        <w:rPr>
          <w:rFonts w:ascii="Times New Roman" w:hAnsi="Times New Roman" w:cs="Times New Roman"/>
          <w:color w:val="auto"/>
          <w:sz w:val="32"/>
          <w:szCs w:val="32"/>
          <w:u w:val="single"/>
        </w:rPr>
        <w:t>OF</w:t>
      </w:r>
      <w:r w:rsidRPr="007A4AA8">
        <w:rPr>
          <w:rFonts w:ascii="Times New Roman" w:hAnsi="Times New Roman" w:cs="Times New Roman"/>
          <w:color w:val="auto"/>
          <w:spacing w:val="-22"/>
          <w:sz w:val="32"/>
          <w:szCs w:val="32"/>
          <w:u w:val="single"/>
        </w:rPr>
        <w:t xml:space="preserve"> </w:t>
      </w:r>
      <w:r w:rsidRPr="007A4AA8">
        <w:rPr>
          <w:rFonts w:ascii="Times New Roman" w:hAnsi="Times New Roman" w:cs="Times New Roman"/>
          <w:color w:val="auto"/>
          <w:sz w:val="32"/>
          <w:szCs w:val="32"/>
          <w:u w:val="single"/>
        </w:rPr>
        <w:t>THE</w:t>
      </w:r>
      <w:r w:rsidRPr="007A4AA8">
        <w:rPr>
          <w:rFonts w:ascii="Times New Roman" w:hAnsi="Times New Roman" w:cs="Times New Roman"/>
          <w:color w:val="auto"/>
          <w:spacing w:val="-2"/>
          <w:sz w:val="32"/>
          <w:szCs w:val="32"/>
          <w:u w:val="single"/>
        </w:rPr>
        <w:t xml:space="preserve"> </w:t>
      </w:r>
      <w:r w:rsidRPr="007A4AA8">
        <w:rPr>
          <w:rFonts w:ascii="Times New Roman" w:hAnsi="Times New Roman" w:cs="Times New Roman"/>
          <w:color w:val="auto"/>
          <w:sz w:val="32"/>
          <w:szCs w:val="32"/>
          <w:u w:val="single"/>
        </w:rPr>
        <w:t>PRESENT</w:t>
      </w:r>
      <w:r w:rsidRPr="007A4AA8">
        <w:rPr>
          <w:rFonts w:ascii="Times New Roman" w:hAnsi="Times New Roman" w:cs="Times New Roman"/>
          <w:color w:val="auto"/>
          <w:spacing w:val="-17"/>
          <w:sz w:val="32"/>
          <w:szCs w:val="32"/>
          <w:u w:val="single"/>
        </w:rPr>
        <w:t xml:space="preserve"> </w:t>
      </w:r>
      <w:bookmarkEnd w:id="4"/>
      <w:r w:rsidRPr="007A4AA8">
        <w:rPr>
          <w:rFonts w:ascii="Times New Roman" w:hAnsi="Times New Roman" w:cs="Times New Roman"/>
          <w:color w:val="auto"/>
          <w:spacing w:val="-4"/>
          <w:sz w:val="32"/>
          <w:szCs w:val="32"/>
          <w:u w:val="single"/>
        </w:rPr>
        <w:t>WORK</w:t>
      </w:r>
    </w:p>
    <w:p w14:paraId="4057B90E" w14:textId="77777777" w:rsidR="00ED3573" w:rsidRPr="007A4AA8" w:rsidRDefault="00ED3573" w:rsidP="00C2629D">
      <w:pPr>
        <w:jc w:val="both"/>
        <w:rPr>
          <w:rFonts w:ascii="Times New Roman" w:hAnsi="Times New Roman" w:cs="Times New Roman"/>
          <w:sz w:val="28"/>
          <w:szCs w:val="28"/>
        </w:rPr>
      </w:pPr>
      <w:r w:rsidRPr="007A4AA8">
        <w:rPr>
          <w:rFonts w:ascii="Times New Roman" w:hAnsi="Times New Roman" w:cs="Times New Roman"/>
          <w:sz w:val="28"/>
          <w:szCs w:val="28"/>
        </w:rPr>
        <w:t>1.  To develop an AI-powered class scheduling system that can automatically generate accurate and optimized timetables.</w:t>
      </w:r>
    </w:p>
    <w:p w14:paraId="00632455" w14:textId="25ED315D" w:rsidR="00ED3573" w:rsidRPr="007A4AA8" w:rsidRDefault="00ED3573" w:rsidP="00C2629D">
      <w:pPr>
        <w:jc w:val="both"/>
        <w:rPr>
          <w:rFonts w:ascii="Times New Roman" w:hAnsi="Times New Roman" w:cs="Times New Roman"/>
          <w:sz w:val="28"/>
          <w:szCs w:val="28"/>
        </w:rPr>
      </w:pPr>
      <w:r w:rsidRPr="007A4AA8">
        <w:rPr>
          <w:rFonts w:ascii="Times New Roman" w:hAnsi="Times New Roman" w:cs="Times New Roman"/>
          <w:sz w:val="28"/>
          <w:szCs w:val="28"/>
        </w:rPr>
        <w:t>2.  To reduce manual effort by analy</w:t>
      </w:r>
      <w:r w:rsidR="00945897">
        <w:rPr>
          <w:rFonts w:ascii="Times New Roman" w:hAnsi="Times New Roman" w:cs="Times New Roman"/>
          <w:sz w:val="28"/>
          <w:szCs w:val="28"/>
        </w:rPr>
        <w:t>s</w:t>
      </w:r>
      <w:r w:rsidRPr="007A4AA8">
        <w:rPr>
          <w:rFonts w:ascii="Times New Roman" w:hAnsi="Times New Roman" w:cs="Times New Roman"/>
          <w:sz w:val="28"/>
          <w:szCs w:val="28"/>
        </w:rPr>
        <w:t>ing constraints such as room availability, instructor schedules, and student requirements.</w:t>
      </w:r>
    </w:p>
    <w:p w14:paraId="767586F9" w14:textId="77777777" w:rsidR="00ED3573" w:rsidRPr="007A4AA8" w:rsidRDefault="00ED3573" w:rsidP="00C2629D">
      <w:pPr>
        <w:jc w:val="both"/>
        <w:rPr>
          <w:rFonts w:ascii="Times New Roman" w:hAnsi="Times New Roman" w:cs="Times New Roman"/>
          <w:sz w:val="28"/>
          <w:szCs w:val="28"/>
        </w:rPr>
      </w:pPr>
      <w:r w:rsidRPr="007A4AA8">
        <w:rPr>
          <w:rFonts w:ascii="Times New Roman" w:hAnsi="Times New Roman" w:cs="Times New Roman"/>
          <w:sz w:val="28"/>
          <w:szCs w:val="28"/>
        </w:rPr>
        <w:t>3.  To minimize scheduling conflicts, including overlapping classes and double-booked resources, through intelligent AI algorithms.</w:t>
      </w:r>
    </w:p>
    <w:p w14:paraId="15C80435" w14:textId="77777777" w:rsidR="00ED3573" w:rsidRPr="007A4AA8" w:rsidRDefault="00ED3573" w:rsidP="00C2629D">
      <w:pPr>
        <w:jc w:val="both"/>
        <w:rPr>
          <w:rFonts w:ascii="Times New Roman" w:hAnsi="Times New Roman" w:cs="Times New Roman"/>
          <w:sz w:val="28"/>
          <w:szCs w:val="28"/>
        </w:rPr>
      </w:pPr>
      <w:r w:rsidRPr="007A4AA8">
        <w:rPr>
          <w:rFonts w:ascii="Times New Roman" w:hAnsi="Times New Roman" w:cs="Times New Roman"/>
          <w:sz w:val="28"/>
          <w:szCs w:val="28"/>
        </w:rPr>
        <w:t>4.  To provide a user-friendly web interface using the Django Framework for efficient and real-time schedule management.</w:t>
      </w:r>
    </w:p>
    <w:p w14:paraId="35562FF5" w14:textId="77777777" w:rsidR="00ED3573" w:rsidRPr="007A4AA8" w:rsidRDefault="00ED3573" w:rsidP="00C2629D">
      <w:pPr>
        <w:jc w:val="both"/>
        <w:rPr>
          <w:sz w:val="28"/>
          <w:szCs w:val="28"/>
        </w:rPr>
      </w:pPr>
      <w:r w:rsidRPr="007A4AA8">
        <w:rPr>
          <w:rFonts w:ascii="Times New Roman" w:hAnsi="Times New Roman" w:cs="Times New Roman"/>
          <w:sz w:val="28"/>
          <w:szCs w:val="28"/>
        </w:rPr>
        <w:t>5.  To improve overall administrative efficiency and support better academic planning in educational institutions</w:t>
      </w:r>
      <w:r w:rsidRPr="007A4AA8">
        <w:rPr>
          <w:sz w:val="28"/>
          <w:szCs w:val="28"/>
        </w:rPr>
        <w:t>.</w:t>
      </w:r>
    </w:p>
    <w:p w14:paraId="467AA784" w14:textId="77777777" w:rsidR="008B745C" w:rsidRPr="00ED3573" w:rsidRDefault="008B745C" w:rsidP="00ED3573">
      <w:pPr>
        <w:rPr>
          <w:sz w:val="24"/>
          <w:szCs w:val="24"/>
        </w:rPr>
      </w:pPr>
    </w:p>
    <w:p w14:paraId="6A7940CD" w14:textId="77777777" w:rsidR="008B745C" w:rsidRPr="007A4AA8" w:rsidRDefault="008B745C" w:rsidP="008B745C">
      <w:pPr>
        <w:pStyle w:val="Heading3"/>
        <w:tabs>
          <w:tab w:val="left" w:pos="833"/>
        </w:tabs>
        <w:rPr>
          <w:rFonts w:ascii="Times New Roman" w:hAnsi="Times New Roman" w:cs="Times New Roman"/>
          <w:color w:val="auto"/>
          <w:spacing w:val="-4"/>
          <w:sz w:val="32"/>
          <w:szCs w:val="32"/>
          <w:u w:val="single"/>
        </w:rPr>
      </w:pPr>
      <w:bookmarkStart w:id="5" w:name="_TOC_250011"/>
      <w:r w:rsidRPr="007A4AA8">
        <w:rPr>
          <w:rFonts w:ascii="Times New Roman" w:hAnsi="Times New Roman" w:cs="Times New Roman"/>
          <w:color w:val="auto"/>
          <w:spacing w:val="-2"/>
          <w:sz w:val="32"/>
          <w:szCs w:val="32"/>
          <w:u w:val="single"/>
        </w:rPr>
        <w:t>PLATFORM</w:t>
      </w:r>
      <w:r w:rsidRPr="007A4AA8">
        <w:rPr>
          <w:rFonts w:ascii="Times New Roman" w:hAnsi="Times New Roman" w:cs="Times New Roman"/>
          <w:color w:val="auto"/>
          <w:spacing w:val="-21"/>
          <w:sz w:val="32"/>
          <w:szCs w:val="32"/>
          <w:u w:val="single"/>
        </w:rPr>
        <w:t xml:space="preserve"> </w:t>
      </w:r>
      <w:r w:rsidRPr="007A4AA8">
        <w:rPr>
          <w:rFonts w:ascii="Times New Roman" w:hAnsi="Times New Roman" w:cs="Times New Roman"/>
          <w:color w:val="auto"/>
          <w:spacing w:val="-2"/>
          <w:sz w:val="32"/>
          <w:szCs w:val="32"/>
          <w:u w:val="single"/>
        </w:rPr>
        <w:t>AND</w:t>
      </w:r>
      <w:r w:rsidRPr="007A4AA8">
        <w:rPr>
          <w:rFonts w:ascii="Times New Roman" w:hAnsi="Times New Roman" w:cs="Times New Roman"/>
          <w:color w:val="auto"/>
          <w:spacing w:val="-12"/>
          <w:sz w:val="32"/>
          <w:szCs w:val="32"/>
          <w:u w:val="single"/>
        </w:rPr>
        <w:t xml:space="preserve"> </w:t>
      </w:r>
      <w:r w:rsidRPr="007A4AA8">
        <w:rPr>
          <w:rFonts w:ascii="Times New Roman" w:hAnsi="Times New Roman" w:cs="Times New Roman"/>
          <w:color w:val="auto"/>
          <w:spacing w:val="-2"/>
          <w:sz w:val="32"/>
          <w:szCs w:val="32"/>
          <w:u w:val="single"/>
        </w:rPr>
        <w:t>TOOLS</w:t>
      </w:r>
      <w:r w:rsidRPr="007A4AA8">
        <w:rPr>
          <w:rFonts w:ascii="Times New Roman" w:hAnsi="Times New Roman" w:cs="Times New Roman"/>
          <w:color w:val="auto"/>
          <w:spacing w:val="-3"/>
          <w:sz w:val="32"/>
          <w:szCs w:val="32"/>
          <w:u w:val="single"/>
        </w:rPr>
        <w:t xml:space="preserve"> </w:t>
      </w:r>
      <w:bookmarkEnd w:id="5"/>
      <w:r w:rsidRPr="007A4AA8">
        <w:rPr>
          <w:rFonts w:ascii="Times New Roman" w:hAnsi="Times New Roman" w:cs="Times New Roman"/>
          <w:color w:val="auto"/>
          <w:spacing w:val="-4"/>
          <w:sz w:val="32"/>
          <w:szCs w:val="32"/>
          <w:u w:val="single"/>
        </w:rPr>
        <w:t>USED</w:t>
      </w:r>
    </w:p>
    <w:p w14:paraId="48B7EE1C" w14:textId="77777777" w:rsidR="008B745C" w:rsidRPr="007A4AA8" w:rsidRDefault="008B745C" w:rsidP="008B745C">
      <w:pPr>
        <w:widowControl w:val="0"/>
        <w:tabs>
          <w:tab w:val="left" w:pos="832"/>
        </w:tabs>
        <w:autoSpaceDE w:val="0"/>
        <w:autoSpaceDN w:val="0"/>
        <w:spacing w:after="0" w:line="240" w:lineRule="auto"/>
        <w:rPr>
          <w:rFonts w:ascii="Times New Roman" w:hAnsi="Times New Roman" w:cs="Times New Roman"/>
          <w:sz w:val="28"/>
          <w:szCs w:val="24"/>
        </w:rPr>
      </w:pPr>
      <w:r w:rsidRPr="007A4AA8">
        <w:rPr>
          <w:rFonts w:ascii="Times New Roman" w:hAnsi="Times New Roman" w:cs="Times New Roman"/>
          <w:sz w:val="28"/>
          <w:szCs w:val="24"/>
        </w:rPr>
        <w:t>Tools:</w:t>
      </w:r>
      <w:r w:rsidRPr="007A4AA8">
        <w:rPr>
          <w:rFonts w:ascii="Times New Roman" w:hAnsi="Times New Roman" w:cs="Times New Roman"/>
          <w:spacing w:val="-5"/>
          <w:sz w:val="28"/>
          <w:szCs w:val="24"/>
        </w:rPr>
        <w:t xml:space="preserve"> </w:t>
      </w:r>
      <w:r w:rsidRPr="007A4AA8">
        <w:rPr>
          <w:rFonts w:ascii="Times New Roman" w:hAnsi="Times New Roman" w:cs="Times New Roman"/>
          <w:sz w:val="28"/>
          <w:szCs w:val="24"/>
        </w:rPr>
        <w:t>Django Framework.</w:t>
      </w:r>
    </w:p>
    <w:p w14:paraId="533688C1" w14:textId="77777777" w:rsidR="008B745C" w:rsidRPr="007A4AA8" w:rsidRDefault="008B745C" w:rsidP="008B745C">
      <w:pPr>
        <w:widowControl w:val="0"/>
        <w:tabs>
          <w:tab w:val="left" w:pos="832"/>
        </w:tabs>
        <w:autoSpaceDE w:val="0"/>
        <w:autoSpaceDN w:val="0"/>
        <w:spacing w:before="139" w:after="0" w:line="240" w:lineRule="auto"/>
        <w:rPr>
          <w:rFonts w:ascii="Times New Roman" w:hAnsi="Times New Roman" w:cs="Times New Roman"/>
          <w:sz w:val="28"/>
          <w:szCs w:val="24"/>
        </w:rPr>
      </w:pPr>
      <w:r w:rsidRPr="007A4AA8">
        <w:rPr>
          <w:rFonts w:ascii="Times New Roman" w:hAnsi="Times New Roman" w:cs="Times New Roman"/>
          <w:sz w:val="28"/>
          <w:szCs w:val="24"/>
        </w:rPr>
        <w:t>Language:</w:t>
      </w:r>
      <w:r w:rsidRPr="007A4AA8">
        <w:rPr>
          <w:rFonts w:ascii="Times New Roman" w:hAnsi="Times New Roman" w:cs="Times New Roman"/>
          <w:spacing w:val="-2"/>
          <w:sz w:val="28"/>
          <w:szCs w:val="24"/>
        </w:rPr>
        <w:t xml:space="preserve"> </w:t>
      </w:r>
      <w:r w:rsidRPr="007A4AA8">
        <w:rPr>
          <w:rFonts w:ascii="Times New Roman" w:hAnsi="Times New Roman" w:cs="Times New Roman"/>
          <w:sz w:val="28"/>
          <w:szCs w:val="24"/>
        </w:rPr>
        <w:t>Python.</w:t>
      </w:r>
    </w:p>
    <w:p w14:paraId="6E29331F" w14:textId="77777777" w:rsidR="008B745C" w:rsidRPr="007A4AA8" w:rsidRDefault="008B745C" w:rsidP="008B745C">
      <w:pPr>
        <w:widowControl w:val="0"/>
        <w:tabs>
          <w:tab w:val="left" w:pos="832"/>
        </w:tabs>
        <w:autoSpaceDE w:val="0"/>
        <w:autoSpaceDN w:val="0"/>
        <w:spacing w:before="138" w:after="0" w:line="240" w:lineRule="auto"/>
        <w:rPr>
          <w:rFonts w:ascii="Times New Roman" w:hAnsi="Times New Roman" w:cs="Times New Roman"/>
          <w:sz w:val="28"/>
          <w:szCs w:val="24"/>
        </w:rPr>
      </w:pPr>
      <w:r w:rsidRPr="007A4AA8">
        <w:rPr>
          <w:rFonts w:ascii="Times New Roman" w:hAnsi="Times New Roman" w:cs="Times New Roman"/>
          <w:sz w:val="28"/>
          <w:szCs w:val="24"/>
        </w:rPr>
        <w:t>DBMS:</w:t>
      </w:r>
      <w:r w:rsidRPr="007A4AA8">
        <w:rPr>
          <w:rFonts w:ascii="Times New Roman" w:hAnsi="Times New Roman" w:cs="Times New Roman"/>
          <w:spacing w:val="-2"/>
          <w:sz w:val="28"/>
          <w:szCs w:val="24"/>
        </w:rPr>
        <w:t xml:space="preserve"> </w:t>
      </w:r>
      <w:r w:rsidRPr="007A4AA8">
        <w:rPr>
          <w:rFonts w:ascii="Times New Roman" w:hAnsi="Times New Roman" w:cs="Times New Roman"/>
          <w:sz w:val="28"/>
          <w:szCs w:val="24"/>
        </w:rPr>
        <w:t>MySQL</w:t>
      </w:r>
      <w:r w:rsidRPr="007A4AA8">
        <w:rPr>
          <w:rFonts w:ascii="Times New Roman" w:hAnsi="Times New Roman" w:cs="Times New Roman"/>
          <w:spacing w:val="-12"/>
          <w:sz w:val="28"/>
          <w:szCs w:val="24"/>
        </w:rPr>
        <w:t xml:space="preserve"> </w:t>
      </w:r>
      <w:r w:rsidRPr="007A4AA8">
        <w:rPr>
          <w:rFonts w:ascii="Times New Roman" w:hAnsi="Times New Roman" w:cs="Times New Roman"/>
          <w:spacing w:val="-2"/>
          <w:sz w:val="28"/>
          <w:szCs w:val="24"/>
        </w:rPr>
        <w:t>database.</w:t>
      </w:r>
    </w:p>
    <w:p w14:paraId="3D9B1264" w14:textId="77777777" w:rsidR="008B745C" w:rsidRPr="008B745C" w:rsidRDefault="008B745C" w:rsidP="008B745C">
      <w:pPr>
        <w:rPr>
          <w:rFonts w:ascii="Times New Roman" w:hAnsi="Times New Roman" w:cs="Times New Roman"/>
        </w:rPr>
      </w:pPr>
    </w:p>
    <w:p w14:paraId="2B2D6152" w14:textId="15645140" w:rsidR="002F412D" w:rsidRDefault="008B745C" w:rsidP="008B745C">
      <w:pPr>
        <w:spacing w:before="68"/>
        <w:rPr>
          <w:rFonts w:ascii="Times New Roman" w:hAnsi="Times New Roman" w:cs="Times New Roman"/>
          <w:b/>
          <w:bCs/>
          <w:spacing w:val="-2"/>
          <w:sz w:val="48"/>
          <w:szCs w:val="48"/>
        </w:rPr>
      </w:pPr>
      <w:r w:rsidRPr="008B745C">
        <w:rPr>
          <w:rFonts w:ascii="Times New Roman" w:hAnsi="Times New Roman" w:cs="Times New Roman"/>
          <w:b/>
          <w:sz w:val="48"/>
          <w:szCs w:val="48"/>
        </w:rPr>
        <w:lastRenderedPageBreak/>
        <w:t>Chapter</w:t>
      </w:r>
      <w:r w:rsidRPr="008B745C">
        <w:rPr>
          <w:rFonts w:ascii="Times New Roman" w:hAnsi="Times New Roman" w:cs="Times New Roman"/>
          <w:b/>
          <w:spacing w:val="-14"/>
          <w:sz w:val="48"/>
          <w:szCs w:val="48"/>
        </w:rPr>
        <w:t xml:space="preserve"> </w:t>
      </w:r>
      <w:r w:rsidRPr="008B745C">
        <w:rPr>
          <w:rFonts w:ascii="Times New Roman" w:hAnsi="Times New Roman" w:cs="Times New Roman"/>
          <w:b/>
          <w:spacing w:val="-10"/>
          <w:sz w:val="48"/>
          <w:szCs w:val="48"/>
        </w:rPr>
        <w:t>2</w:t>
      </w:r>
      <w:r>
        <w:rPr>
          <w:rFonts w:ascii="Times New Roman" w:hAnsi="Times New Roman" w:cs="Times New Roman"/>
          <w:b/>
          <w:sz w:val="48"/>
          <w:szCs w:val="48"/>
        </w:rPr>
        <w:br/>
      </w:r>
      <w:r w:rsidRPr="008B745C">
        <w:rPr>
          <w:rFonts w:ascii="Times New Roman" w:hAnsi="Times New Roman" w:cs="Times New Roman"/>
          <w:b/>
          <w:bCs/>
          <w:spacing w:val="-2"/>
          <w:sz w:val="48"/>
          <w:szCs w:val="48"/>
        </w:rPr>
        <w:t>SYSTEM</w:t>
      </w:r>
      <w:r w:rsidRPr="008B745C">
        <w:rPr>
          <w:rFonts w:ascii="Times New Roman" w:hAnsi="Times New Roman" w:cs="Times New Roman"/>
          <w:b/>
          <w:bCs/>
          <w:spacing w:val="-24"/>
          <w:sz w:val="48"/>
          <w:szCs w:val="48"/>
        </w:rPr>
        <w:t xml:space="preserve"> </w:t>
      </w:r>
      <w:r w:rsidRPr="008B745C">
        <w:rPr>
          <w:rFonts w:ascii="Times New Roman" w:hAnsi="Times New Roman" w:cs="Times New Roman"/>
          <w:b/>
          <w:bCs/>
          <w:spacing w:val="-2"/>
          <w:sz w:val="48"/>
          <w:szCs w:val="48"/>
        </w:rPr>
        <w:t>ANALYSIS</w:t>
      </w:r>
    </w:p>
    <w:p w14:paraId="06FB4270" w14:textId="77777777" w:rsidR="00270273" w:rsidRPr="00270273" w:rsidRDefault="00270273" w:rsidP="00270273">
      <w:pPr>
        <w:pStyle w:val="Heading3"/>
        <w:tabs>
          <w:tab w:val="left" w:pos="835"/>
        </w:tabs>
        <w:rPr>
          <w:rFonts w:ascii="Times New Roman" w:hAnsi="Times New Roman" w:cs="Times New Roman"/>
          <w:color w:val="auto"/>
          <w:u w:val="single"/>
        </w:rPr>
      </w:pPr>
      <w:bookmarkStart w:id="6" w:name="_TOC_250010"/>
      <w:r w:rsidRPr="00270273">
        <w:rPr>
          <w:rFonts w:ascii="Times New Roman" w:hAnsi="Times New Roman" w:cs="Times New Roman"/>
          <w:color w:val="auto"/>
          <w:spacing w:val="-2"/>
          <w:u w:val="single"/>
        </w:rPr>
        <w:t>LITERATURE</w:t>
      </w:r>
      <w:r w:rsidRPr="00270273">
        <w:rPr>
          <w:rFonts w:ascii="Times New Roman" w:hAnsi="Times New Roman" w:cs="Times New Roman"/>
          <w:color w:val="auto"/>
          <w:spacing w:val="-16"/>
          <w:u w:val="single"/>
        </w:rPr>
        <w:t xml:space="preserve"> </w:t>
      </w:r>
      <w:bookmarkEnd w:id="6"/>
      <w:r w:rsidRPr="00270273">
        <w:rPr>
          <w:rFonts w:ascii="Times New Roman" w:hAnsi="Times New Roman" w:cs="Times New Roman"/>
          <w:color w:val="auto"/>
          <w:spacing w:val="-2"/>
          <w:u w:val="single"/>
        </w:rPr>
        <w:t>SURVEY</w:t>
      </w:r>
    </w:p>
    <w:p w14:paraId="70306647" w14:textId="77777777" w:rsidR="00270273" w:rsidRPr="00A76373" w:rsidRDefault="00270273" w:rsidP="00270273">
      <w:pPr>
        <w:spacing w:before="68"/>
        <w:rPr>
          <w:rFonts w:ascii="Times New Roman" w:hAnsi="Times New Roman" w:cs="Times New Roman"/>
          <w:b/>
          <w:bCs/>
          <w:sz w:val="28"/>
          <w:szCs w:val="28"/>
        </w:rPr>
      </w:pPr>
      <w:r w:rsidRPr="00A76373">
        <w:rPr>
          <w:rFonts w:ascii="Times New Roman" w:hAnsi="Times New Roman" w:cs="Times New Roman"/>
          <w:b/>
          <w:bCs/>
          <w:sz w:val="28"/>
          <w:szCs w:val="28"/>
        </w:rPr>
        <w:t>Paper 1: AI-Based Timetabling Using Genetic Algorithms</w:t>
      </w:r>
    </w:p>
    <w:p w14:paraId="0BD0965A" w14:textId="77777777" w:rsidR="00270273" w:rsidRPr="00A76373" w:rsidRDefault="00270273" w:rsidP="00A76373">
      <w:pPr>
        <w:spacing w:before="68"/>
        <w:jc w:val="both"/>
        <w:rPr>
          <w:rFonts w:ascii="Times New Roman" w:hAnsi="Times New Roman" w:cs="Times New Roman"/>
          <w:bCs/>
          <w:sz w:val="28"/>
          <w:szCs w:val="28"/>
        </w:rPr>
      </w:pPr>
      <w:r w:rsidRPr="00A76373">
        <w:rPr>
          <w:rFonts w:ascii="Times New Roman" w:hAnsi="Times New Roman" w:cs="Times New Roman"/>
          <w:bCs/>
          <w:sz w:val="28"/>
          <w:szCs w:val="28"/>
        </w:rPr>
        <w:t>This study proposed a class scheduling model using Genetic Algorithms to optimize timetables based on constraints such as room capacity, instructor availability, and course requirements. The authors demonstrated that evolutionary algorithms significantly reduce scheduling conflicts compared to manual methods. Their findings show that Genetic Algorithms efficiently search large solution spaces and produce near-optimal schedules. This paper highlights the effectiveness of AI-driven optimization techniques in automating complex academic timetabling tasks.</w:t>
      </w:r>
    </w:p>
    <w:p w14:paraId="5C24A52E" w14:textId="77777777" w:rsidR="00270273" w:rsidRPr="00A76373" w:rsidRDefault="00270273" w:rsidP="00270273">
      <w:pPr>
        <w:spacing w:before="68"/>
        <w:rPr>
          <w:rFonts w:ascii="Times New Roman" w:hAnsi="Times New Roman" w:cs="Times New Roman"/>
          <w:b/>
          <w:bCs/>
          <w:sz w:val="28"/>
          <w:szCs w:val="28"/>
        </w:rPr>
      </w:pPr>
      <w:r w:rsidRPr="00A76373">
        <w:rPr>
          <w:rFonts w:ascii="Times New Roman" w:hAnsi="Times New Roman" w:cs="Times New Roman"/>
          <w:b/>
          <w:bCs/>
          <w:sz w:val="28"/>
          <w:szCs w:val="28"/>
        </w:rPr>
        <w:t>Paper 2: Constraint Satisfaction Approach for University Scheduling</w:t>
      </w:r>
    </w:p>
    <w:p w14:paraId="04E1AF2E" w14:textId="5CBAE248" w:rsidR="00270273" w:rsidRPr="00A76373" w:rsidRDefault="00270273" w:rsidP="00A76373">
      <w:pPr>
        <w:spacing w:before="68"/>
        <w:jc w:val="both"/>
        <w:rPr>
          <w:rFonts w:ascii="Times New Roman" w:hAnsi="Times New Roman" w:cs="Times New Roman"/>
          <w:bCs/>
          <w:sz w:val="28"/>
          <w:szCs w:val="28"/>
        </w:rPr>
      </w:pPr>
      <w:r w:rsidRPr="00A76373">
        <w:rPr>
          <w:rFonts w:ascii="Times New Roman" w:hAnsi="Times New Roman" w:cs="Times New Roman"/>
          <w:bCs/>
          <w:sz w:val="28"/>
          <w:szCs w:val="28"/>
        </w:rPr>
        <w:t xml:space="preserve">The second paper focused on applying Constraint Satisfaction Problems (CSP) to generate feasible academic schedules. The researchers developed a rule-based engine that encodes institutional constraints and uses backtracking and propagation methods to resolve conflicts. Results indicated that CSP-based systems provide high consistency and flexibility when handling dynamic constraints. The study emphasizes the importance of formal constraint </w:t>
      </w:r>
      <w:proofErr w:type="spellStart"/>
      <w:r w:rsidRPr="00A76373">
        <w:rPr>
          <w:rFonts w:ascii="Times New Roman" w:hAnsi="Times New Roman" w:cs="Times New Roman"/>
          <w:bCs/>
          <w:sz w:val="28"/>
          <w:szCs w:val="28"/>
        </w:rPr>
        <w:t>mode</w:t>
      </w:r>
      <w:r w:rsidR="00F52BF0">
        <w:rPr>
          <w:rFonts w:ascii="Times New Roman" w:hAnsi="Times New Roman" w:cs="Times New Roman"/>
          <w:bCs/>
          <w:sz w:val="28"/>
          <w:szCs w:val="28"/>
        </w:rPr>
        <w:t>l</w:t>
      </w:r>
      <w:r w:rsidRPr="00A76373">
        <w:rPr>
          <w:rFonts w:ascii="Times New Roman" w:hAnsi="Times New Roman" w:cs="Times New Roman"/>
          <w:bCs/>
          <w:sz w:val="28"/>
          <w:szCs w:val="28"/>
        </w:rPr>
        <w:t>ing</w:t>
      </w:r>
      <w:proofErr w:type="spellEnd"/>
      <w:r w:rsidRPr="00A76373">
        <w:rPr>
          <w:rFonts w:ascii="Times New Roman" w:hAnsi="Times New Roman" w:cs="Times New Roman"/>
          <w:bCs/>
          <w:sz w:val="28"/>
          <w:szCs w:val="28"/>
        </w:rPr>
        <w:t xml:space="preserve"> in producing accurate and conflict-free timetables.</w:t>
      </w:r>
    </w:p>
    <w:p w14:paraId="610A268A" w14:textId="77777777" w:rsidR="00270273" w:rsidRPr="00A76373" w:rsidRDefault="00270273" w:rsidP="00270273">
      <w:pPr>
        <w:spacing w:before="68"/>
        <w:rPr>
          <w:rFonts w:ascii="Times New Roman" w:hAnsi="Times New Roman" w:cs="Times New Roman"/>
          <w:b/>
          <w:bCs/>
          <w:sz w:val="28"/>
          <w:szCs w:val="28"/>
        </w:rPr>
      </w:pPr>
      <w:r w:rsidRPr="00A76373">
        <w:rPr>
          <w:rFonts w:ascii="Times New Roman" w:hAnsi="Times New Roman" w:cs="Times New Roman"/>
          <w:b/>
          <w:bCs/>
          <w:sz w:val="28"/>
          <w:szCs w:val="28"/>
        </w:rPr>
        <w:t>Paper 3: Web-Based Scheduling System Using Django Framework</w:t>
      </w:r>
    </w:p>
    <w:p w14:paraId="5D756A20" w14:textId="77777777" w:rsidR="00270273" w:rsidRPr="00A76373" w:rsidRDefault="00270273" w:rsidP="00A76373">
      <w:pPr>
        <w:spacing w:before="68"/>
        <w:jc w:val="both"/>
        <w:rPr>
          <w:rFonts w:ascii="Times New Roman" w:hAnsi="Times New Roman" w:cs="Times New Roman"/>
          <w:bCs/>
          <w:sz w:val="28"/>
          <w:szCs w:val="28"/>
        </w:rPr>
      </w:pPr>
      <w:r w:rsidRPr="00A76373">
        <w:rPr>
          <w:rFonts w:ascii="Times New Roman" w:hAnsi="Times New Roman" w:cs="Times New Roman"/>
          <w:bCs/>
          <w:sz w:val="28"/>
          <w:szCs w:val="28"/>
        </w:rPr>
        <w:t>This paper explored the implementation of a web-based class scheduling system using the Django framework. The authors highlighted Django’s strengths, including built-in security, ORM-based database handling, and modular architecture, which simplify the development of large academic systems. Although the system lacked advanced AI features, it successfully automated basic scheduling tasks and improved user accessibility. The study concludes that Django is a suitable platform for developing scalable scheduling systems and can easily integrate AI components for future enhancements.</w:t>
      </w:r>
    </w:p>
    <w:p w14:paraId="7C754056" w14:textId="77777777" w:rsidR="00270273" w:rsidRPr="00F52BF0" w:rsidRDefault="00270273" w:rsidP="00270273">
      <w:pPr>
        <w:pStyle w:val="Heading3"/>
        <w:tabs>
          <w:tab w:val="left" w:pos="835"/>
        </w:tabs>
        <w:spacing w:before="68"/>
        <w:rPr>
          <w:rFonts w:ascii="Times New Roman" w:hAnsi="Times New Roman" w:cs="Times New Roman"/>
          <w:color w:val="auto"/>
          <w:sz w:val="32"/>
          <w:szCs w:val="32"/>
          <w:u w:val="single"/>
        </w:rPr>
      </w:pPr>
      <w:r w:rsidRPr="00F52BF0">
        <w:rPr>
          <w:rFonts w:ascii="Times New Roman" w:hAnsi="Times New Roman" w:cs="Times New Roman"/>
          <w:bCs/>
          <w:sz w:val="32"/>
          <w:szCs w:val="32"/>
        </w:rPr>
        <w:br/>
      </w:r>
      <w:r w:rsidRPr="00F52BF0">
        <w:rPr>
          <w:rFonts w:ascii="Times New Roman" w:hAnsi="Times New Roman" w:cs="Times New Roman"/>
          <w:color w:val="auto"/>
          <w:sz w:val="32"/>
          <w:szCs w:val="32"/>
          <w:u w:val="single"/>
        </w:rPr>
        <w:t>FINDINGS</w:t>
      </w:r>
      <w:r w:rsidRPr="00F52BF0">
        <w:rPr>
          <w:rFonts w:ascii="Times New Roman" w:hAnsi="Times New Roman" w:cs="Times New Roman"/>
          <w:color w:val="auto"/>
          <w:spacing w:val="-9"/>
          <w:sz w:val="32"/>
          <w:szCs w:val="32"/>
          <w:u w:val="single"/>
        </w:rPr>
        <w:t xml:space="preserve"> </w:t>
      </w:r>
      <w:r w:rsidRPr="00F52BF0">
        <w:rPr>
          <w:rFonts w:ascii="Times New Roman" w:hAnsi="Times New Roman" w:cs="Times New Roman"/>
          <w:color w:val="auto"/>
          <w:sz w:val="32"/>
          <w:szCs w:val="32"/>
          <w:u w:val="single"/>
        </w:rPr>
        <w:t>OF</w:t>
      </w:r>
      <w:r w:rsidRPr="00F52BF0">
        <w:rPr>
          <w:rFonts w:ascii="Times New Roman" w:hAnsi="Times New Roman" w:cs="Times New Roman"/>
          <w:color w:val="auto"/>
          <w:spacing w:val="-35"/>
          <w:sz w:val="32"/>
          <w:szCs w:val="32"/>
          <w:u w:val="single"/>
        </w:rPr>
        <w:t xml:space="preserve"> </w:t>
      </w:r>
      <w:r w:rsidRPr="00F52BF0">
        <w:rPr>
          <w:rFonts w:ascii="Times New Roman" w:hAnsi="Times New Roman" w:cs="Times New Roman"/>
          <w:color w:val="auto"/>
          <w:spacing w:val="-2"/>
          <w:sz w:val="32"/>
          <w:szCs w:val="32"/>
          <w:u w:val="single"/>
        </w:rPr>
        <w:t>ANALYSIS</w:t>
      </w:r>
      <w:r w:rsidR="00CA6129" w:rsidRPr="00F52BF0">
        <w:rPr>
          <w:rFonts w:ascii="Times New Roman" w:hAnsi="Times New Roman" w:cs="Times New Roman"/>
          <w:color w:val="auto"/>
          <w:spacing w:val="-2"/>
          <w:sz w:val="32"/>
          <w:szCs w:val="32"/>
          <w:u w:val="single"/>
        </w:rPr>
        <w:br/>
      </w:r>
    </w:p>
    <w:p w14:paraId="393226F8" w14:textId="77777777" w:rsidR="00270273" w:rsidRPr="00F52BF0" w:rsidRDefault="00270273" w:rsidP="00F52BF0">
      <w:pPr>
        <w:numPr>
          <w:ilvl w:val="0"/>
          <w:numId w:val="9"/>
        </w:numPr>
        <w:spacing w:before="68"/>
        <w:jc w:val="both"/>
        <w:rPr>
          <w:rFonts w:ascii="Times New Roman" w:hAnsi="Times New Roman" w:cs="Times New Roman"/>
          <w:bCs/>
          <w:sz w:val="28"/>
          <w:szCs w:val="28"/>
        </w:rPr>
      </w:pPr>
      <w:r w:rsidRPr="00F52BF0">
        <w:rPr>
          <w:rFonts w:ascii="Times New Roman" w:hAnsi="Times New Roman" w:cs="Times New Roman"/>
          <w:bCs/>
          <w:sz w:val="28"/>
          <w:szCs w:val="28"/>
        </w:rPr>
        <w:t>Manual class scheduling is time-consuming, error-prone, and inefficient, especially for institutions with many courses, instructors, and classrooms.</w:t>
      </w:r>
    </w:p>
    <w:p w14:paraId="540DB828" w14:textId="77777777" w:rsidR="00270273" w:rsidRPr="00F52BF0" w:rsidRDefault="00270273" w:rsidP="00F52BF0">
      <w:pPr>
        <w:numPr>
          <w:ilvl w:val="0"/>
          <w:numId w:val="9"/>
        </w:numPr>
        <w:spacing w:before="68"/>
        <w:jc w:val="both"/>
        <w:rPr>
          <w:rFonts w:ascii="Times New Roman" w:hAnsi="Times New Roman" w:cs="Times New Roman"/>
          <w:bCs/>
          <w:sz w:val="28"/>
          <w:szCs w:val="28"/>
        </w:rPr>
      </w:pPr>
      <w:r w:rsidRPr="00F52BF0">
        <w:rPr>
          <w:rFonts w:ascii="Times New Roman" w:hAnsi="Times New Roman" w:cs="Times New Roman"/>
          <w:bCs/>
          <w:sz w:val="28"/>
          <w:szCs w:val="28"/>
        </w:rPr>
        <w:lastRenderedPageBreak/>
        <w:t>AI-based approaches, such as Genetic Algorithms and Constraint Satisfaction Methods, significantly reduce scheduling conflicts and improve timetable optimization.</w:t>
      </w:r>
    </w:p>
    <w:p w14:paraId="2D5EBBFC" w14:textId="77777777" w:rsidR="00270273" w:rsidRPr="00F52BF0" w:rsidRDefault="00270273" w:rsidP="00F52BF0">
      <w:pPr>
        <w:numPr>
          <w:ilvl w:val="0"/>
          <w:numId w:val="9"/>
        </w:numPr>
        <w:spacing w:before="68"/>
        <w:jc w:val="both"/>
        <w:rPr>
          <w:rFonts w:ascii="Times New Roman" w:hAnsi="Times New Roman" w:cs="Times New Roman"/>
          <w:bCs/>
          <w:sz w:val="28"/>
          <w:szCs w:val="28"/>
        </w:rPr>
      </w:pPr>
      <w:r w:rsidRPr="00F52BF0">
        <w:rPr>
          <w:rFonts w:ascii="Times New Roman" w:hAnsi="Times New Roman" w:cs="Times New Roman"/>
          <w:bCs/>
          <w:sz w:val="28"/>
          <w:szCs w:val="28"/>
        </w:rPr>
        <w:t>Web-based systems developed using frameworks like Django enhance accessibility, usability, and real-time schedule management.</w:t>
      </w:r>
    </w:p>
    <w:p w14:paraId="265E8A24" w14:textId="77777777" w:rsidR="00270273" w:rsidRPr="00F52BF0" w:rsidRDefault="00270273" w:rsidP="00F52BF0">
      <w:pPr>
        <w:numPr>
          <w:ilvl w:val="0"/>
          <w:numId w:val="9"/>
        </w:numPr>
        <w:spacing w:before="68"/>
        <w:jc w:val="both"/>
        <w:rPr>
          <w:rFonts w:ascii="Times New Roman" w:hAnsi="Times New Roman" w:cs="Times New Roman"/>
          <w:bCs/>
          <w:sz w:val="28"/>
          <w:szCs w:val="28"/>
        </w:rPr>
      </w:pPr>
      <w:r w:rsidRPr="00F52BF0">
        <w:rPr>
          <w:rFonts w:ascii="Times New Roman" w:hAnsi="Times New Roman" w:cs="Times New Roman"/>
          <w:bCs/>
          <w:sz w:val="28"/>
          <w:szCs w:val="28"/>
        </w:rPr>
        <w:t>Integration of AI with web frameworks can automate complex decision-making, handle multiple constraints, and provide dynamic updates to schedules.</w:t>
      </w:r>
    </w:p>
    <w:p w14:paraId="13E64785" w14:textId="77777777" w:rsidR="00270273" w:rsidRPr="00F52BF0" w:rsidRDefault="00270273" w:rsidP="00F52BF0">
      <w:pPr>
        <w:numPr>
          <w:ilvl w:val="0"/>
          <w:numId w:val="9"/>
        </w:numPr>
        <w:spacing w:before="68"/>
        <w:jc w:val="both"/>
        <w:rPr>
          <w:rFonts w:ascii="Times New Roman" w:hAnsi="Times New Roman" w:cs="Times New Roman"/>
          <w:bCs/>
          <w:sz w:val="28"/>
          <w:szCs w:val="28"/>
        </w:rPr>
      </w:pPr>
      <w:r w:rsidRPr="00F52BF0">
        <w:rPr>
          <w:rFonts w:ascii="Times New Roman" w:hAnsi="Times New Roman" w:cs="Times New Roman"/>
          <w:bCs/>
          <w:sz w:val="28"/>
          <w:szCs w:val="28"/>
        </w:rPr>
        <w:t>Existing systems either focus on optimization without a user-friendly interface or provide a web interface without intelligent scheduling capabilities.</w:t>
      </w:r>
    </w:p>
    <w:p w14:paraId="045274E3" w14:textId="77777777" w:rsidR="00270273" w:rsidRPr="00F52BF0" w:rsidRDefault="00270273" w:rsidP="00F52BF0">
      <w:pPr>
        <w:numPr>
          <w:ilvl w:val="0"/>
          <w:numId w:val="9"/>
        </w:numPr>
        <w:spacing w:before="68"/>
        <w:jc w:val="both"/>
        <w:rPr>
          <w:rFonts w:ascii="Times New Roman" w:hAnsi="Times New Roman" w:cs="Times New Roman"/>
          <w:bCs/>
          <w:sz w:val="28"/>
          <w:szCs w:val="28"/>
        </w:rPr>
      </w:pPr>
      <w:r w:rsidRPr="00F52BF0">
        <w:rPr>
          <w:rFonts w:ascii="Times New Roman" w:hAnsi="Times New Roman" w:cs="Times New Roman"/>
          <w:bCs/>
          <w:sz w:val="28"/>
          <w:szCs w:val="28"/>
        </w:rPr>
        <w:t>A combined AI-powered, Django-based scheduling system can improve efficiency, reduce administrative workload, and ensure conflict-free, optimized class timetables.</w:t>
      </w:r>
    </w:p>
    <w:p w14:paraId="6A5AEB73" w14:textId="77777777" w:rsidR="00CA6129" w:rsidRDefault="00CA6129" w:rsidP="00CA6129">
      <w:pPr>
        <w:spacing w:before="68"/>
        <w:rPr>
          <w:rFonts w:ascii="Times New Roman" w:hAnsi="Times New Roman" w:cs="Times New Roman"/>
          <w:bCs/>
          <w:sz w:val="24"/>
          <w:szCs w:val="24"/>
        </w:rPr>
      </w:pPr>
    </w:p>
    <w:p w14:paraId="3D078374" w14:textId="77777777" w:rsidR="008B745C" w:rsidRPr="00594766" w:rsidRDefault="00CA6129" w:rsidP="00CA6129">
      <w:pPr>
        <w:pStyle w:val="Heading3"/>
        <w:tabs>
          <w:tab w:val="left" w:pos="835"/>
        </w:tabs>
        <w:rPr>
          <w:rFonts w:ascii="Times New Roman" w:hAnsi="Times New Roman" w:cs="Times New Roman"/>
          <w:color w:val="auto"/>
          <w:sz w:val="32"/>
          <w:szCs w:val="32"/>
          <w:u w:val="single"/>
        </w:rPr>
      </w:pPr>
      <w:r w:rsidRPr="00594766">
        <w:rPr>
          <w:rFonts w:ascii="Times New Roman" w:hAnsi="Times New Roman" w:cs="Times New Roman"/>
          <w:color w:val="auto"/>
          <w:sz w:val="32"/>
          <w:szCs w:val="32"/>
          <w:u w:val="single"/>
        </w:rPr>
        <w:t>SYSTEM</w:t>
      </w:r>
      <w:r w:rsidRPr="00594766">
        <w:rPr>
          <w:rFonts w:ascii="Times New Roman" w:hAnsi="Times New Roman" w:cs="Times New Roman"/>
          <w:color w:val="auto"/>
          <w:spacing w:val="-9"/>
          <w:sz w:val="32"/>
          <w:szCs w:val="32"/>
          <w:u w:val="single"/>
        </w:rPr>
        <w:t xml:space="preserve"> </w:t>
      </w:r>
      <w:r w:rsidRPr="00594766">
        <w:rPr>
          <w:rFonts w:ascii="Times New Roman" w:hAnsi="Times New Roman" w:cs="Times New Roman"/>
          <w:color w:val="auto"/>
          <w:sz w:val="32"/>
          <w:szCs w:val="32"/>
          <w:u w:val="single"/>
        </w:rPr>
        <w:t>REQUIREMENTS</w:t>
      </w:r>
      <w:r w:rsidRPr="00594766">
        <w:rPr>
          <w:rFonts w:ascii="Times New Roman" w:hAnsi="Times New Roman" w:cs="Times New Roman"/>
          <w:color w:val="auto"/>
          <w:spacing w:val="-8"/>
          <w:sz w:val="32"/>
          <w:szCs w:val="32"/>
          <w:u w:val="single"/>
        </w:rPr>
        <w:t xml:space="preserve"> </w:t>
      </w:r>
      <w:r w:rsidRPr="00594766">
        <w:rPr>
          <w:rFonts w:ascii="Times New Roman" w:hAnsi="Times New Roman" w:cs="Times New Roman"/>
          <w:color w:val="auto"/>
          <w:spacing w:val="-2"/>
          <w:sz w:val="32"/>
          <w:szCs w:val="32"/>
          <w:u w:val="single"/>
        </w:rPr>
        <w:t>SPECIFICATION</w:t>
      </w:r>
    </w:p>
    <w:p w14:paraId="644AC976" w14:textId="77777777" w:rsidR="00270273" w:rsidRPr="00594766" w:rsidRDefault="00270273" w:rsidP="00594766">
      <w:pPr>
        <w:spacing w:before="68"/>
        <w:jc w:val="both"/>
        <w:rPr>
          <w:rFonts w:ascii="Times New Roman" w:hAnsi="Times New Roman" w:cs="Times New Roman"/>
          <w:bCs/>
          <w:sz w:val="28"/>
          <w:szCs w:val="28"/>
        </w:rPr>
      </w:pPr>
      <w:r w:rsidRPr="00594766">
        <w:rPr>
          <w:rFonts w:ascii="Times New Roman" w:hAnsi="Times New Roman" w:cs="Times New Roman"/>
          <w:bCs/>
          <w:sz w:val="28"/>
          <w:szCs w:val="28"/>
        </w:rPr>
        <w:t>The AI-Powered Class Scheduling System requires a computer with at least 4 GB RAM, a stable internet connection, and sufficient storage to run efficiently. It is developed using Python and the Django framework, with SQLite/MySQL as the database, and incorporates web technologies like HTML, CSS, JavaScript, and Bootstrap for the user interface. The system must handle inputs for courses, instructors, classrooms, and students, generate optimized schedules using AI, prevent conflicts, and provide a secure, user-friendly web interface.</w:t>
      </w:r>
    </w:p>
    <w:p w14:paraId="241FA948" w14:textId="77777777" w:rsidR="00270273" w:rsidRPr="00594766" w:rsidRDefault="00CA6129" w:rsidP="008B745C">
      <w:pPr>
        <w:spacing w:before="68"/>
        <w:rPr>
          <w:rFonts w:ascii="Times New Roman" w:hAnsi="Times New Roman" w:cs="Times New Roman"/>
          <w:spacing w:val="-2"/>
          <w:sz w:val="32"/>
          <w:szCs w:val="32"/>
        </w:rPr>
      </w:pPr>
      <w:r w:rsidRPr="00594766">
        <w:rPr>
          <w:spacing w:val="-4"/>
          <w:sz w:val="32"/>
          <w:szCs w:val="32"/>
        </w:rPr>
        <w:t xml:space="preserve"> </w:t>
      </w:r>
      <w:r w:rsidRPr="00594766">
        <w:rPr>
          <w:rFonts w:ascii="Times New Roman" w:hAnsi="Times New Roman" w:cs="Times New Roman"/>
          <w:spacing w:val="-4"/>
          <w:sz w:val="32"/>
          <w:szCs w:val="32"/>
        </w:rPr>
        <w:t>FUCTIONAL</w:t>
      </w:r>
      <w:r w:rsidRPr="00594766">
        <w:rPr>
          <w:rFonts w:ascii="Times New Roman" w:hAnsi="Times New Roman" w:cs="Times New Roman"/>
          <w:spacing w:val="-3"/>
          <w:sz w:val="32"/>
          <w:szCs w:val="32"/>
        </w:rPr>
        <w:t xml:space="preserve"> </w:t>
      </w:r>
      <w:r w:rsidRPr="00594766">
        <w:rPr>
          <w:rFonts w:ascii="Times New Roman" w:hAnsi="Times New Roman" w:cs="Times New Roman"/>
          <w:spacing w:val="-2"/>
          <w:sz w:val="32"/>
          <w:szCs w:val="32"/>
        </w:rPr>
        <w:t>REQUIREMENTS:</w:t>
      </w:r>
    </w:p>
    <w:p w14:paraId="6DADFAD5" w14:textId="3979669A" w:rsidR="00CA6129" w:rsidRPr="00594766" w:rsidRDefault="00CA6129" w:rsidP="004E0A85">
      <w:pPr>
        <w:spacing w:before="68"/>
        <w:jc w:val="both"/>
        <w:rPr>
          <w:rFonts w:ascii="Times New Roman" w:hAnsi="Times New Roman" w:cs="Times New Roman"/>
          <w:bCs/>
          <w:sz w:val="28"/>
          <w:szCs w:val="28"/>
        </w:rPr>
      </w:pPr>
      <w:r w:rsidRPr="00594766">
        <w:rPr>
          <w:rFonts w:ascii="Times New Roman" w:hAnsi="Times New Roman" w:cs="Times New Roman"/>
          <w:bCs/>
          <w:sz w:val="28"/>
          <w:szCs w:val="28"/>
        </w:rPr>
        <w:t xml:space="preserve">     1. Add, update, and delete details of courses, instructors, classrooms, and </w:t>
      </w:r>
      <w:r w:rsidR="004E0A85">
        <w:rPr>
          <w:rFonts w:ascii="Times New Roman" w:hAnsi="Times New Roman" w:cs="Times New Roman"/>
          <w:bCs/>
          <w:sz w:val="28"/>
          <w:szCs w:val="28"/>
        </w:rPr>
        <w:t xml:space="preserve">         </w:t>
      </w:r>
      <w:r w:rsidRPr="00594766">
        <w:rPr>
          <w:rFonts w:ascii="Times New Roman" w:hAnsi="Times New Roman" w:cs="Times New Roman"/>
          <w:bCs/>
          <w:sz w:val="28"/>
          <w:szCs w:val="28"/>
        </w:rPr>
        <w:t>students.</w:t>
      </w:r>
    </w:p>
    <w:p w14:paraId="467CA8C0" w14:textId="77777777" w:rsidR="00CA6129" w:rsidRPr="00594766" w:rsidRDefault="00CA6129" w:rsidP="00594766">
      <w:pPr>
        <w:spacing w:before="68"/>
        <w:jc w:val="both"/>
        <w:rPr>
          <w:rFonts w:ascii="Times New Roman" w:hAnsi="Times New Roman" w:cs="Times New Roman"/>
          <w:bCs/>
          <w:sz w:val="28"/>
          <w:szCs w:val="28"/>
        </w:rPr>
      </w:pPr>
      <w:r w:rsidRPr="00594766">
        <w:rPr>
          <w:rFonts w:ascii="Times New Roman" w:hAnsi="Times New Roman" w:cs="Times New Roman"/>
          <w:bCs/>
          <w:sz w:val="28"/>
          <w:szCs w:val="28"/>
        </w:rPr>
        <w:t xml:space="preserve">     2. Automatically generate optimized class schedules using AI algorithms.</w:t>
      </w:r>
    </w:p>
    <w:p w14:paraId="3762B2D4" w14:textId="77777777" w:rsidR="00CA6129" w:rsidRPr="00CA6129" w:rsidRDefault="00CA6129" w:rsidP="00594766">
      <w:pPr>
        <w:spacing w:before="68"/>
        <w:jc w:val="both"/>
        <w:rPr>
          <w:rFonts w:ascii="Times New Roman" w:hAnsi="Times New Roman" w:cs="Times New Roman"/>
          <w:bCs/>
          <w:sz w:val="24"/>
          <w:szCs w:val="24"/>
        </w:rPr>
      </w:pPr>
      <w:r w:rsidRPr="00594766">
        <w:rPr>
          <w:rFonts w:ascii="Times New Roman" w:hAnsi="Times New Roman" w:cs="Times New Roman"/>
          <w:bCs/>
          <w:sz w:val="28"/>
          <w:szCs w:val="28"/>
        </w:rPr>
        <w:t xml:space="preserve">     3. Detect and prevent scheduling conflicts, such as overlapping classes or double-booked rooms.</w:t>
      </w:r>
    </w:p>
    <w:p w14:paraId="60734A20" w14:textId="77777777" w:rsidR="00CA6129" w:rsidRPr="00594766" w:rsidRDefault="00CA6129" w:rsidP="00594766">
      <w:pPr>
        <w:spacing w:before="68"/>
        <w:jc w:val="both"/>
        <w:rPr>
          <w:rFonts w:ascii="Times New Roman" w:hAnsi="Times New Roman" w:cs="Times New Roman"/>
          <w:bCs/>
          <w:sz w:val="28"/>
          <w:szCs w:val="28"/>
        </w:rPr>
      </w:pPr>
      <w:r w:rsidRPr="00594766">
        <w:rPr>
          <w:rFonts w:ascii="Times New Roman" w:hAnsi="Times New Roman" w:cs="Times New Roman"/>
          <w:bCs/>
          <w:sz w:val="28"/>
          <w:szCs w:val="28"/>
        </w:rPr>
        <w:t xml:space="preserve">     4. Provide a web interface to view, search, and download generated timetables.</w:t>
      </w:r>
    </w:p>
    <w:p w14:paraId="41EFA908" w14:textId="77777777" w:rsidR="00CA6129" w:rsidRPr="00594766" w:rsidRDefault="00CA6129" w:rsidP="00594766">
      <w:pPr>
        <w:spacing w:before="68"/>
        <w:jc w:val="both"/>
        <w:rPr>
          <w:rFonts w:ascii="Times New Roman" w:hAnsi="Times New Roman" w:cs="Times New Roman"/>
          <w:bCs/>
          <w:sz w:val="28"/>
          <w:szCs w:val="28"/>
        </w:rPr>
      </w:pPr>
      <w:r w:rsidRPr="00594766">
        <w:rPr>
          <w:rFonts w:ascii="Times New Roman" w:hAnsi="Times New Roman" w:cs="Times New Roman"/>
          <w:bCs/>
          <w:sz w:val="28"/>
          <w:szCs w:val="28"/>
        </w:rPr>
        <w:t xml:space="preserve">     5. Allow real-time updates and modifications to schedules.</w:t>
      </w:r>
    </w:p>
    <w:p w14:paraId="223477F7" w14:textId="77777777" w:rsidR="00CA6129" w:rsidRPr="00594766" w:rsidRDefault="00CA6129" w:rsidP="00594766">
      <w:pPr>
        <w:spacing w:before="68"/>
        <w:jc w:val="both"/>
        <w:rPr>
          <w:rFonts w:ascii="Times New Roman" w:hAnsi="Times New Roman" w:cs="Times New Roman"/>
          <w:bCs/>
          <w:sz w:val="28"/>
          <w:szCs w:val="28"/>
        </w:rPr>
      </w:pPr>
      <w:r w:rsidRPr="00594766">
        <w:rPr>
          <w:rFonts w:ascii="Times New Roman" w:hAnsi="Times New Roman" w:cs="Times New Roman"/>
          <w:bCs/>
          <w:sz w:val="28"/>
          <w:szCs w:val="28"/>
        </w:rPr>
        <w:t xml:space="preserve">     6. Implement secure authentication and role-based access for administrators, faculty, and students.</w:t>
      </w:r>
    </w:p>
    <w:p w14:paraId="51EB1353" w14:textId="77777777" w:rsidR="00CA6129" w:rsidRDefault="00CA6129" w:rsidP="00CA6129">
      <w:pPr>
        <w:spacing w:before="68"/>
        <w:rPr>
          <w:rFonts w:ascii="Times New Roman" w:hAnsi="Times New Roman" w:cs="Times New Roman"/>
          <w:bCs/>
          <w:sz w:val="24"/>
          <w:szCs w:val="24"/>
        </w:rPr>
      </w:pPr>
    </w:p>
    <w:p w14:paraId="425133C4" w14:textId="77777777" w:rsidR="00CA6129" w:rsidRPr="00594766" w:rsidRDefault="00CA6129" w:rsidP="001115C9">
      <w:pPr>
        <w:pStyle w:val="Heading4"/>
        <w:tabs>
          <w:tab w:val="left" w:pos="991"/>
        </w:tabs>
        <w:rPr>
          <w:rFonts w:ascii="Times New Roman" w:eastAsiaTheme="minorHAnsi" w:hAnsi="Times New Roman" w:cs="Times New Roman"/>
          <w:b/>
          <w:bCs/>
          <w:i w:val="0"/>
          <w:iCs w:val="0"/>
          <w:color w:val="auto"/>
          <w:sz w:val="28"/>
          <w:szCs w:val="28"/>
        </w:rPr>
      </w:pPr>
      <w:r w:rsidRPr="00594766">
        <w:rPr>
          <w:rFonts w:ascii="Times New Roman" w:hAnsi="Times New Roman" w:cs="Times New Roman"/>
          <w:i w:val="0"/>
          <w:iCs w:val="0"/>
          <w:color w:val="auto"/>
          <w:spacing w:val="-4"/>
          <w:sz w:val="32"/>
          <w:szCs w:val="32"/>
        </w:rPr>
        <w:t>NON-FUCTIONAL</w:t>
      </w:r>
      <w:r w:rsidRPr="00594766">
        <w:rPr>
          <w:rFonts w:ascii="Times New Roman" w:hAnsi="Times New Roman" w:cs="Times New Roman"/>
          <w:i w:val="0"/>
          <w:iCs w:val="0"/>
          <w:color w:val="auto"/>
          <w:spacing w:val="2"/>
          <w:sz w:val="32"/>
          <w:szCs w:val="32"/>
        </w:rPr>
        <w:t xml:space="preserve"> </w:t>
      </w:r>
      <w:r w:rsidRPr="00594766">
        <w:rPr>
          <w:rFonts w:ascii="Times New Roman" w:hAnsi="Times New Roman" w:cs="Times New Roman"/>
          <w:i w:val="0"/>
          <w:iCs w:val="0"/>
          <w:color w:val="auto"/>
          <w:spacing w:val="-4"/>
          <w:sz w:val="32"/>
          <w:szCs w:val="32"/>
        </w:rPr>
        <w:t>REQUIREMENTS:</w:t>
      </w:r>
      <w:r w:rsidRPr="00594766">
        <w:rPr>
          <w:rFonts w:ascii="Times New Roman" w:eastAsiaTheme="minorHAnsi" w:hAnsi="Times New Roman" w:cs="Times New Roman"/>
          <w:b/>
          <w:bCs/>
          <w:i w:val="0"/>
          <w:iCs w:val="0"/>
          <w:color w:val="auto"/>
          <w:sz w:val="28"/>
          <w:szCs w:val="28"/>
        </w:rPr>
        <w:br/>
      </w:r>
    </w:p>
    <w:p w14:paraId="403BAD29" w14:textId="77777777" w:rsidR="00CA6129" w:rsidRPr="00594766" w:rsidRDefault="00CA6129" w:rsidP="001115C9">
      <w:pPr>
        <w:numPr>
          <w:ilvl w:val="0"/>
          <w:numId w:val="11"/>
        </w:numPr>
        <w:jc w:val="both"/>
        <w:rPr>
          <w:rFonts w:ascii="Times New Roman" w:hAnsi="Times New Roman" w:cs="Times New Roman"/>
          <w:sz w:val="28"/>
          <w:szCs w:val="28"/>
        </w:rPr>
      </w:pPr>
      <w:r w:rsidRPr="00594766">
        <w:rPr>
          <w:rFonts w:ascii="Times New Roman" w:hAnsi="Times New Roman" w:cs="Times New Roman"/>
          <w:b/>
          <w:bCs/>
          <w:sz w:val="28"/>
          <w:szCs w:val="28"/>
        </w:rPr>
        <w:t>Performance:</w:t>
      </w:r>
      <w:r w:rsidRPr="00594766">
        <w:rPr>
          <w:rFonts w:ascii="Times New Roman" w:hAnsi="Times New Roman" w:cs="Times New Roman"/>
          <w:sz w:val="28"/>
          <w:szCs w:val="28"/>
        </w:rPr>
        <w:t xml:space="preserve"> The system should generate schedules efficiently without delays.</w:t>
      </w:r>
    </w:p>
    <w:p w14:paraId="4C6ED842" w14:textId="77777777" w:rsidR="00CA6129" w:rsidRPr="00594766" w:rsidRDefault="00CA6129" w:rsidP="001115C9">
      <w:pPr>
        <w:numPr>
          <w:ilvl w:val="0"/>
          <w:numId w:val="11"/>
        </w:numPr>
        <w:jc w:val="both"/>
        <w:rPr>
          <w:rFonts w:ascii="Times New Roman" w:hAnsi="Times New Roman" w:cs="Times New Roman"/>
          <w:sz w:val="28"/>
          <w:szCs w:val="28"/>
        </w:rPr>
      </w:pPr>
      <w:r w:rsidRPr="00594766">
        <w:rPr>
          <w:rFonts w:ascii="Times New Roman" w:hAnsi="Times New Roman" w:cs="Times New Roman"/>
          <w:b/>
          <w:bCs/>
          <w:sz w:val="28"/>
          <w:szCs w:val="28"/>
        </w:rPr>
        <w:t>Scalability:</w:t>
      </w:r>
      <w:r w:rsidRPr="00594766">
        <w:rPr>
          <w:rFonts w:ascii="Times New Roman" w:hAnsi="Times New Roman" w:cs="Times New Roman"/>
          <w:sz w:val="28"/>
          <w:szCs w:val="28"/>
        </w:rPr>
        <w:t xml:space="preserve"> It must support growth in courses, instructors, and students.</w:t>
      </w:r>
    </w:p>
    <w:p w14:paraId="536B3810" w14:textId="77777777" w:rsidR="00CA6129" w:rsidRPr="00594766" w:rsidRDefault="00CA6129" w:rsidP="001115C9">
      <w:pPr>
        <w:numPr>
          <w:ilvl w:val="0"/>
          <w:numId w:val="11"/>
        </w:numPr>
        <w:jc w:val="both"/>
        <w:rPr>
          <w:rFonts w:ascii="Times New Roman" w:hAnsi="Times New Roman" w:cs="Times New Roman"/>
          <w:sz w:val="28"/>
          <w:szCs w:val="28"/>
        </w:rPr>
      </w:pPr>
      <w:r w:rsidRPr="00594766">
        <w:rPr>
          <w:rFonts w:ascii="Times New Roman" w:hAnsi="Times New Roman" w:cs="Times New Roman"/>
          <w:b/>
          <w:bCs/>
          <w:sz w:val="28"/>
          <w:szCs w:val="28"/>
        </w:rPr>
        <w:t>Security:</w:t>
      </w:r>
      <w:r w:rsidRPr="00594766">
        <w:rPr>
          <w:rFonts w:ascii="Times New Roman" w:hAnsi="Times New Roman" w:cs="Times New Roman"/>
          <w:sz w:val="28"/>
          <w:szCs w:val="28"/>
        </w:rPr>
        <w:t xml:space="preserve"> User data must be protected with authentication and encryption.</w:t>
      </w:r>
    </w:p>
    <w:p w14:paraId="5352A0B8" w14:textId="77777777" w:rsidR="00CA6129" w:rsidRPr="00594766" w:rsidRDefault="00CA6129" w:rsidP="001115C9">
      <w:pPr>
        <w:numPr>
          <w:ilvl w:val="0"/>
          <w:numId w:val="11"/>
        </w:numPr>
        <w:jc w:val="both"/>
        <w:rPr>
          <w:rFonts w:ascii="Times New Roman" w:hAnsi="Times New Roman" w:cs="Times New Roman"/>
          <w:sz w:val="28"/>
          <w:szCs w:val="28"/>
        </w:rPr>
      </w:pPr>
      <w:r w:rsidRPr="00594766">
        <w:rPr>
          <w:rFonts w:ascii="Times New Roman" w:hAnsi="Times New Roman" w:cs="Times New Roman"/>
          <w:b/>
          <w:bCs/>
          <w:sz w:val="28"/>
          <w:szCs w:val="28"/>
        </w:rPr>
        <w:t>Usability:</w:t>
      </w:r>
      <w:r w:rsidRPr="00594766">
        <w:rPr>
          <w:rFonts w:ascii="Times New Roman" w:hAnsi="Times New Roman" w:cs="Times New Roman"/>
          <w:sz w:val="28"/>
          <w:szCs w:val="28"/>
        </w:rPr>
        <w:t xml:space="preserve"> The interface should be simple, intuitive, and user-friendly.</w:t>
      </w:r>
    </w:p>
    <w:p w14:paraId="23EC83B2" w14:textId="77777777" w:rsidR="00CA6129" w:rsidRPr="00594766" w:rsidRDefault="00CA6129" w:rsidP="001115C9">
      <w:pPr>
        <w:numPr>
          <w:ilvl w:val="0"/>
          <w:numId w:val="11"/>
        </w:numPr>
        <w:jc w:val="both"/>
        <w:rPr>
          <w:rFonts w:ascii="Times New Roman" w:hAnsi="Times New Roman" w:cs="Times New Roman"/>
          <w:sz w:val="28"/>
          <w:szCs w:val="28"/>
        </w:rPr>
      </w:pPr>
      <w:r w:rsidRPr="00594766">
        <w:rPr>
          <w:rFonts w:ascii="Times New Roman" w:hAnsi="Times New Roman" w:cs="Times New Roman"/>
          <w:b/>
          <w:bCs/>
          <w:sz w:val="28"/>
          <w:szCs w:val="28"/>
        </w:rPr>
        <w:t>Reliability:</w:t>
      </w:r>
      <w:r w:rsidRPr="00594766">
        <w:rPr>
          <w:rFonts w:ascii="Times New Roman" w:hAnsi="Times New Roman" w:cs="Times New Roman"/>
          <w:sz w:val="28"/>
          <w:szCs w:val="28"/>
        </w:rPr>
        <w:t xml:space="preserve"> It should operate consistently without failures or data loss.</w:t>
      </w:r>
    </w:p>
    <w:p w14:paraId="4384F6C4" w14:textId="77777777" w:rsidR="00CA6129" w:rsidRPr="00594766" w:rsidRDefault="00CA6129" w:rsidP="001115C9">
      <w:pPr>
        <w:numPr>
          <w:ilvl w:val="0"/>
          <w:numId w:val="11"/>
        </w:numPr>
        <w:jc w:val="both"/>
        <w:rPr>
          <w:rFonts w:ascii="Times New Roman" w:hAnsi="Times New Roman" w:cs="Times New Roman"/>
          <w:sz w:val="28"/>
          <w:szCs w:val="28"/>
        </w:rPr>
      </w:pPr>
      <w:r w:rsidRPr="00594766">
        <w:rPr>
          <w:rFonts w:ascii="Times New Roman" w:hAnsi="Times New Roman" w:cs="Times New Roman"/>
          <w:b/>
          <w:bCs/>
          <w:sz w:val="28"/>
          <w:szCs w:val="28"/>
        </w:rPr>
        <w:t>Availability:</w:t>
      </w:r>
      <w:r w:rsidRPr="00594766">
        <w:rPr>
          <w:rFonts w:ascii="Times New Roman" w:hAnsi="Times New Roman" w:cs="Times New Roman"/>
          <w:sz w:val="28"/>
          <w:szCs w:val="28"/>
        </w:rPr>
        <w:t xml:space="preserve"> The system should be accessible 24/7 for users.</w:t>
      </w:r>
    </w:p>
    <w:p w14:paraId="5EFB9265" w14:textId="77777777" w:rsidR="00CA6129" w:rsidRPr="00594766" w:rsidRDefault="00CA6129" w:rsidP="001115C9">
      <w:pPr>
        <w:numPr>
          <w:ilvl w:val="0"/>
          <w:numId w:val="11"/>
        </w:numPr>
        <w:jc w:val="both"/>
        <w:rPr>
          <w:rFonts w:ascii="Times New Roman" w:hAnsi="Times New Roman" w:cs="Times New Roman"/>
          <w:sz w:val="28"/>
          <w:szCs w:val="28"/>
        </w:rPr>
      </w:pPr>
      <w:r w:rsidRPr="00594766">
        <w:rPr>
          <w:rFonts w:ascii="Times New Roman" w:hAnsi="Times New Roman" w:cs="Times New Roman"/>
          <w:b/>
          <w:bCs/>
          <w:sz w:val="28"/>
          <w:szCs w:val="28"/>
        </w:rPr>
        <w:t>Portability:</w:t>
      </w:r>
      <w:r w:rsidRPr="00594766">
        <w:rPr>
          <w:rFonts w:ascii="Times New Roman" w:hAnsi="Times New Roman" w:cs="Times New Roman"/>
          <w:sz w:val="28"/>
          <w:szCs w:val="28"/>
        </w:rPr>
        <w:t xml:space="preserve"> The application should work across different devices and browsers.</w:t>
      </w:r>
    </w:p>
    <w:p w14:paraId="742C1AAF" w14:textId="77777777" w:rsidR="00CA6129" w:rsidRPr="00594766" w:rsidRDefault="00CA6129" w:rsidP="001115C9">
      <w:pPr>
        <w:numPr>
          <w:ilvl w:val="0"/>
          <w:numId w:val="11"/>
        </w:numPr>
        <w:jc w:val="both"/>
        <w:rPr>
          <w:rFonts w:ascii="Times New Roman" w:hAnsi="Times New Roman" w:cs="Times New Roman"/>
          <w:sz w:val="28"/>
          <w:szCs w:val="28"/>
        </w:rPr>
      </w:pPr>
      <w:r w:rsidRPr="00594766">
        <w:rPr>
          <w:rFonts w:ascii="Times New Roman" w:hAnsi="Times New Roman" w:cs="Times New Roman"/>
          <w:b/>
          <w:bCs/>
          <w:sz w:val="28"/>
          <w:szCs w:val="28"/>
        </w:rPr>
        <w:t>Flexibility:</w:t>
      </w:r>
      <w:r w:rsidRPr="00594766">
        <w:rPr>
          <w:rFonts w:ascii="Times New Roman" w:hAnsi="Times New Roman" w:cs="Times New Roman"/>
          <w:sz w:val="28"/>
          <w:szCs w:val="28"/>
        </w:rPr>
        <w:t xml:space="preserve"> It should allow easy integration of new features or AI modules.</w:t>
      </w:r>
    </w:p>
    <w:p w14:paraId="5B089E4A" w14:textId="77777777" w:rsidR="00CA6129" w:rsidRPr="00594766" w:rsidRDefault="00CA6129" w:rsidP="001115C9">
      <w:pPr>
        <w:numPr>
          <w:ilvl w:val="0"/>
          <w:numId w:val="11"/>
        </w:numPr>
        <w:jc w:val="both"/>
        <w:rPr>
          <w:sz w:val="24"/>
          <w:szCs w:val="24"/>
        </w:rPr>
      </w:pPr>
      <w:r w:rsidRPr="00594766">
        <w:rPr>
          <w:rFonts w:ascii="Times New Roman" w:hAnsi="Times New Roman" w:cs="Times New Roman"/>
          <w:b/>
          <w:bCs/>
          <w:sz w:val="28"/>
          <w:szCs w:val="28"/>
        </w:rPr>
        <w:t>Accuracy:</w:t>
      </w:r>
      <w:r w:rsidRPr="00594766">
        <w:rPr>
          <w:rFonts w:ascii="Times New Roman" w:hAnsi="Times New Roman" w:cs="Times New Roman"/>
          <w:sz w:val="28"/>
          <w:szCs w:val="28"/>
        </w:rPr>
        <w:t xml:space="preserve"> The schedules generated must be precise, conflict-free, and optimized</w:t>
      </w:r>
      <w:r w:rsidRPr="00594766">
        <w:rPr>
          <w:sz w:val="24"/>
          <w:szCs w:val="24"/>
        </w:rPr>
        <w:t>.</w:t>
      </w:r>
    </w:p>
    <w:p w14:paraId="059479B7" w14:textId="77777777" w:rsidR="00355A4D" w:rsidRDefault="00355A4D" w:rsidP="00355A4D">
      <w:pPr>
        <w:spacing w:before="68"/>
        <w:rPr>
          <w:rFonts w:ascii="Times New Roman" w:hAnsi="Times New Roman" w:cs="Times New Roman"/>
          <w:b/>
          <w:bCs/>
          <w:sz w:val="48"/>
          <w:szCs w:val="48"/>
        </w:rPr>
      </w:pPr>
    </w:p>
    <w:p w14:paraId="34B0FC62" w14:textId="77777777" w:rsidR="00355A4D" w:rsidRDefault="00355A4D" w:rsidP="00355A4D">
      <w:pPr>
        <w:spacing w:before="68"/>
        <w:rPr>
          <w:rFonts w:ascii="Times New Roman" w:hAnsi="Times New Roman" w:cs="Times New Roman"/>
          <w:b/>
          <w:bCs/>
          <w:sz w:val="48"/>
          <w:szCs w:val="48"/>
        </w:rPr>
      </w:pPr>
    </w:p>
    <w:p w14:paraId="145185F0" w14:textId="77777777" w:rsidR="00355A4D" w:rsidRDefault="00355A4D" w:rsidP="00355A4D">
      <w:pPr>
        <w:spacing w:before="68"/>
        <w:rPr>
          <w:rFonts w:ascii="Times New Roman" w:hAnsi="Times New Roman" w:cs="Times New Roman"/>
          <w:b/>
          <w:bCs/>
          <w:sz w:val="48"/>
          <w:szCs w:val="48"/>
        </w:rPr>
      </w:pPr>
    </w:p>
    <w:p w14:paraId="13A43609" w14:textId="77777777" w:rsidR="00355A4D" w:rsidRDefault="00355A4D" w:rsidP="00355A4D">
      <w:pPr>
        <w:spacing w:before="68"/>
        <w:rPr>
          <w:rFonts w:ascii="Times New Roman" w:hAnsi="Times New Roman" w:cs="Times New Roman"/>
          <w:b/>
          <w:bCs/>
          <w:sz w:val="48"/>
          <w:szCs w:val="48"/>
        </w:rPr>
      </w:pPr>
    </w:p>
    <w:p w14:paraId="78C69CD0" w14:textId="77777777" w:rsidR="00355A4D" w:rsidRDefault="00355A4D" w:rsidP="00355A4D">
      <w:pPr>
        <w:spacing w:before="68"/>
        <w:rPr>
          <w:rFonts w:ascii="Times New Roman" w:hAnsi="Times New Roman" w:cs="Times New Roman"/>
          <w:b/>
          <w:bCs/>
          <w:sz w:val="48"/>
          <w:szCs w:val="48"/>
        </w:rPr>
      </w:pPr>
    </w:p>
    <w:p w14:paraId="5EE5AC48" w14:textId="77777777" w:rsidR="00355A4D" w:rsidRDefault="00355A4D" w:rsidP="00355A4D">
      <w:pPr>
        <w:spacing w:before="68"/>
        <w:rPr>
          <w:rFonts w:ascii="Times New Roman" w:hAnsi="Times New Roman" w:cs="Times New Roman"/>
          <w:b/>
          <w:bCs/>
          <w:sz w:val="48"/>
          <w:szCs w:val="48"/>
        </w:rPr>
      </w:pPr>
    </w:p>
    <w:p w14:paraId="5B73897F" w14:textId="77777777" w:rsidR="00355A4D" w:rsidRDefault="00355A4D" w:rsidP="00355A4D">
      <w:pPr>
        <w:spacing w:before="68"/>
        <w:rPr>
          <w:rFonts w:ascii="Times New Roman" w:hAnsi="Times New Roman" w:cs="Times New Roman"/>
          <w:b/>
          <w:bCs/>
          <w:sz w:val="48"/>
          <w:szCs w:val="48"/>
        </w:rPr>
      </w:pPr>
    </w:p>
    <w:p w14:paraId="04D1766C" w14:textId="77777777" w:rsidR="00355A4D" w:rsidRDefault="00355A4D" w:rsidP="00355A4D">
      <w:pPr>
        <w:spacing w:before="68"/>
        <w:rPr>
          <w:rFonts w:ascii="Times New Roman" w:hAnsi="Times New Roman" w:cs="Times New Roman"/>
          <w:b/>
          <w:bCs/>
          <w:sz w:val="48"/>
          <w:szCs w:val="48"/>
        </w:rPr>
      </w:pPr>
    </w:p>
    <w:p w14:paraId="71810188" w14:textId="7A6EB98E" w:rsidR="00355A4D" w:rsidRDefault="00CA6129" w:rsidP="00355A4D">
      <w:pPr>
        <w:spacing w:before="68"/>
        <w:rPr>
          <w:rFonts w:ascii="Times New Roman" w:hAnsi="Times New Roman" w:cs="Times New Roman"/>
          <w:b/>
          <w:bCs/>
          <w:spacing w:val="-2"/>
          <w:sz w:val="48"/>
          <w:szCs w:val="48"/>
        </w:rPr>
      </w:pPr>
      <w:r w:rsidRPr="00376D34">
        <w:rPr>
          <w:rFonts w:ascii="Times New Roman" w:hAnsi="Times New Roman" w:cs="Times New Roman"/>
          <w:b/>
          <w:bCs/>
          <w:sz w:val="48"/>
          <w:szCs w:val="48"/>
        </w:rPr>
        <w:lastRenderedPageBreak/>
        <w:t>Chapter</w:t>
      </w:r>
      <w:r w:rsidRPr="00376D34">
        <w:rPr>
          <w:rFonts w:ascii="Times New Roman" w:hAnsi="Times New Roman" w:cs="Times New Roman"/>
          <w:b/>
          <w:bCs/>
          <w:spacing w:val="1"/>
          <w:sz w:val="48"/>
          <w:szCs w:val="48"/>
        </w:rPr>
        <w:t xml:space="preserve"> </w:t>
      </w:r>
      <w:r w:rsidRPr="00376D34">
        <w:rPr>
          <w:rFonts w:ascii="Times New Roman" w:hAnsi="Times New Roman" w:cs="Times New Roman"/>
          <w:b/>
          <w:bCs/>
          <w:spacing w:val="-10"/>
          <w:sz w:val="48"/>
          <w:szCs w:val="48"/>
        </w:rPr>
        <w:t>3</w:t>
      </w:r>
      <w:r w:rsidRPr="00CA6129">
        <w:rPr>
          <w:rFonts w:ascii="Times New Roman" w:hAnsi="Times New Roman" w:cs="Times New Roman"/>
          <w:spacing w:val="-10"/>
          <w:sz w:val="48"/>
          <w:szCs w:val="48"/>
        </w:rPr>
        <w:br/>
      </w:r>
      <w:r w:rsidRPr="00CA6129">
        <w:rPr>
          <w:rFonts w:ascii="Times New Roman" w:hAnsi="Times New Roman" w:cs="Times New Roman"/>
          <w:b/>
          <w:bCs/>
          <w:spacing w:val="-2"/>
          <w:sz w:val="48"/>
          <w:szCs w:val="48"/>
        </w:rPr>
        <w:t>DESIGN</w:t>
      </w:r>
    </w:p>
    <w:p w14:paraId="5C50B60F" w14:textId="12EB0248" w:rsidR="003349F1" w:rsidRDefault="005F4DE5" w:rsidP="00355A4D">
      <w:pPr>
        <w:spacing w:before="68"/>
        <w:rPr>
          <w:rFonts w:ascii="Times New Roman" w:hAnsi="Times New Roman" w:cs="Times New Roman"/>
          <w:spacing w:val="-4"/>
          <w:sz w:val="32"/>
          <w:szCs w:val="32"/>
          <w:u w:val="single"/>
        </w:rPr>
      </w:pPr>
      <w:r>
        <w:rPr>
          <w:rFonts w:ascii="Times New Roman" w:hAnsi="Times New Roman" w:cs="Times New Roman"/>
          <w:sz w:val="32"/>
          <w:szCs w:val="32"/>
          <w:u w:val="single"/>
        </w:rPr>
        <w:t xml:space="preserve">SYSTEM </w:t>
      </w:r>
      <w:r w:rsidR="00DA2D5C" w:rsidRPr="00DA2D5C">
        <w:rPr>
          <w:rFonts w:ascii="Times New Roman" w:hAnsi="Times New Roman" w:cs="Times New Roman"/>
          <w:sz w:val="32"/>
          <w:szCs w:val="32"/>
          <w:u w:val="single"/>
        </w:rPr>
        <w:t>DESIGN</w:t>
      </w:r>
      <w:r w:rsidR="00DA2D5C" w:rsidRPr="00DA2D5C">
        <w:rPr>
          <w:rFonts w:ascii="Times New Roman" w:hAnsi="Times New Roman" w:cs="Times New Roman"/>
          <w:spacing w:val="-4"/>
          <w:sz w:val="32"/>
          <w:szCs w:val="32"/>
          <w:u w:val="single"/>
        </w:rPr>
        <w:t xml:space="preserve"> </w:t>
      </w:r>
      <w:r>
        <w:rPr>
          <w:rFonts w:ascii="Times New Roman" w:hAnsi="Times New Roman" w:cs="Times New Roman"/>
          <w:spacing w:val="-4"/>
          <w:sz w:val="32"/>
          <w:szCs w:val="32"/>
          <w:u w:val="single"/>
        </w:rPr>
        <w:t>ARCHITECTURE:</w:t>
      </w:r>
    </w:p>
    <w:p w14:paraId="4953C6D9" w14:textId="44A369A5" w:rsidR="005F4DE5" w:rsidRDefault="005F4DE5" w:rsidP="001115C9">
      <w:pPr>
        <w:spacing w:before="68"/>
        <w:jc w:val="both"/>
        <w:rPr>
          <w:rFonts w:ascii="Times New Roman" w:hAnsi="Times New Roman" w:cs="Times New Roman"/>
          <w:spacing w:val="-2"/>
          <w:sz w:val="32"/>
          <w:szCs w:val="32"/>
          <w:u w:val="single"/>
        </w:rPr>
      </w:pPr>
      <w:r>
        <w:rPr>
          <w:noProof/>
        </w:rPr>
        <w:drawing>
          <wp:inline distT="0" distB="0" distL="0" distR="0" wp14:anchorId="4C18B51C" wp14:editId="5FBEDB36">
            <wp:extent cx="5731510" cy="1744980"/>
            <wp:effectExtent l="0" t="0" r="2540" b="7620"/>
            <wp:docPr id="1026" name="Picture 2" descr="Architecture diagram of AI-powered class scheduling system">
              <a:extLst xmlns:a="http://schemas.openxmlformats.org/drawingml/2006/main">
                <a:ext uri="{FF2B5EF4-FFF2-40B4-BE49-F238E27FC236}">
                  <a16:creationId xmlns:a16="http://schemas.microsoft.com/office/drawing/2014/main" id="{FA5B0A6F-E6A9-4576-AE19-78ADD5940E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rchitecture diagram of AI-powered class scheduling system">
                      <a:extLst>
                        <a:ext uri="{FF2B5EF4-FFF2-40B4-BE49-F238E27FC236}">
                          <a16:creationId xmlns:a16="http://schemas.microsoft.com/office/drawing/2014/main" id="{FA5B0A6F-E6A9-4576-AE19-78ADD5940E43}"/>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1192" b="19206"/>
                    <a:stretch>
                      <a:fillRect/>
                    </a:stretch>
                  </pic:blipFill>
                  <pic:spPr bwMode="auto">
                    <a:xfrm>
                      <a:off x="0" y="0"/>
                      <a:ext cx="5731510" cy="1744980"/>
                    </a:xfrm>
                    <a:prstGeom prst="rect">
                      <a:avLst/>
                    </a:prstGeom>
                    <a:noFill/>
                  </pic:spPr>
                </pic:pic>
              </a:graphicData>
            </a:graphic>
          </wp:inline>
        </w:drawing>
      </w:r>
    </w:p>
    <w:p w14:paraId="396EC2AC" w14:textId="12158C95" w:rsidR="00DA2D5C" w:rsidRPr="005F4DE5" w:rsidRDefault="003349F1" w:rsidP="00355A4D">
      <w:pPr>
        <w:spacing w:before="68"/>
        <w:rPr>
          <w:rFonts w:ascii="Times New Roman" w:hAnsi="Times New Roman" w:cs="Times New Roman"/>
          <w:spacing w:val="-2"/>
          <w:sz w:val="32"/>
          <w:szCs w:val="32"/>
          <w:u w:val="single"/>
        </w:rPr>
      </w:pPr>
      <w:r w:rsidRPr="00DA2D5C">
        <w:rPr>
          <w:rFonts w:ascii="Times New Roman" w:hAnsi="Times New Roman" w:cs="Times New Roman"/>
          <w:sz w:val="32"/>
          <w:szCs w:val="32"/>
          <w:u w:val="single"/>
        </w:rPr>
        <w:t>DESIGN</w:t>
      </w:r>
      <w:r w:rsidRPr="00DA2D5C">
        <w:rPr>
          <w:rFonts w:ascii="Times New Roman" w:hAnsi="Times New Roman" w:cs="Times New Roman"/>
          <w:spacing w:val="-4"/>
          <w:sz w:val="32"/>
          <w:szCs w:val="32"/>
          <w:u w:val="single"/>
        </w:rPr>
        <w:t xml:space="preserve"> </w:t>
      </w:r>
      <w:r w:rsidRPr="00DA2D5C">
        <w:rPr>
          <w:rFonts w:ascii="Times New Roman" w:hAnsi="Times New Roman" w:cs="Times New Roman"/>
          <w:sz w:val="32"/>
          <w:szCs w:val="32"/>
          <w:u w:val="single"/>
        </w:rPr>
        <w:t>OF</w:t>
      </w:r>
      <w:r w:rsidRPr="00DA2D5C">
        <w:rPr>
          <w:rFonts w:ascii="Times New Roman" w:hAnsi="Times New Roman" w:cs="Times New Roman"/>
          <w:spacing w:val="-14"/>
          <w:sz w:val="32"/>
          <w:szCs w:val="32"/>
          <w:u w:val="single"/>
        </w:rPr>
        <w:t xml:space="preserve"> </w:t>
      </w:r>
      <w:r w:rsidRPr="00DA2D5C">
        <w:rPr>
          <w:rFonts w:ascii="Times New Roman" w:hAnsi="Times New Roman" w:cs="Times New Roman"/>
          <w:spacing w:val="-2"/>
          <w:sz w:val="32"/>
          <w:szCs w:val="32"/>
          <w:u w:val="single"/>
        </w:rPr>
        <w:t>DATABASE</w:t>
      </w:r>
      <w:r w:rsidR="00DA2D5C">
        <w:rPr>
          <w:rFonts w:ascii="Times New Roman" w:hAnsi="Times New Roman" w:cs="Times New Roman"/>
          <w:spacing w:val="-2"/>
          <w:sz w:val="32"/>
          <w:szCs w:val="32"/>
          <w:u w:val="single"/>
        </w:rPr>
        <w:br/>
      </w:r>
      <w:r w:rsidR="00DA2D5C" w:rsidRPr="00187CC4">
        <w:rPr>
          <w:sz w:val="24"/>
          <w:szCs w:val="24"/>
        </w:rPr>
        <w:br/>
      </w:r>
      <w:bookmarkStart w:id="7" w:name="_TOC_250009"/>
      <w:r w:rsidR="00DA2D5C" w:rsidRPr="00187CC4">
        <w:rPr>
          <w:rFonts w:ascii="Times New Roman" w:hAnsi="Times New Roman" w:cs="Times New Roman"/>
          <w:b/>
          <w:bCs/>
          <w:spacing w:val="-4"/>
          <w:sz w:val="24"/>
          <w:szCs w:val="24"/>
        </w:rPr>
        <w:t>ENTITY</w:t>
      </w:r>
      <w:r w:rsidR="00DA2D5C" w:rsidRPr="00187CC4">
        <w:rPr>
          <w:rFonts w:ascii="Times New Roman" w:hAnsi="Times New Roman" w:cs="Times New Roman"/>
          <w:b/>
          <w:bCs/>
          <w:spacing w:val="-9"/>
          <w:sz w:val="24"/>
          <w:szCs w:val="24"/>
        </w:rPr>
        <w:t xml:space="preserve"> </w:t>
      </w:r>
      <w:r w:rsidR="00DA2D5C" w:rsidRPr="00187CC4">
        <w:rPr>
          <w:rFonts w:ascii="Times New Roman" w:hAnsi="Times New Roman" w:cs="Times New Roman"/>
          <w:b/>
          <w:bCs/>
          <w:spacing w:val="-4"/>
          <w:sz w:val="24"/>
          <w:szCs w:val="24"/>
        </w:rPr>
        <w:t>RELATIONSHIP</w:t>
      </w:r>
      <w:r w:rsidR="00DA2D5C" w:rsidRPr="00187CC4">
        <w:rPr>
          <w:rFonts w:ascii="Times New Roman" w:hAnsi="Times New Roman" w:cs="Times New Roman"/>
          <w:b/>
          <w:bCs/>
          <w:spacing w:val="-14"/>
          <w:sz w:val="24"/>
          <w:szCs w:val="24"/>
        </w:rPr>
        <w:t xml:space="preserve"> </w:t>
      </w:r>
      <w:bookmarkEnd w:id="7"/>
      <w:r w:rsidR="00DA2D5C" w:rsidRPr="00187CC4">
        <w:rPr>
          <w:rFonts w:ascii="Times New Roman" w:hAnsi="Times New Roman" w:cs="Times New Roman"/>
          <w:b/>
          <w:bCs/>
          <w:spacing w:val="-4"/>
          <w:sz w:val="24"/>
          <w:szCs w:val="24"/>
        </w:rPr>
        <w:t>DIAGRAM:</w:t>
      </w:r>
      <w:r w:rsidR="00DA2D5C">
        <w:rPr>
          <w:rFonts w:ascii="Times New Roman" w:hAnsi="Times New Roman" w:cs="Times New Roman"/>
          <w:spacing w:val="-4"/>
        </w:rPr>
        <w:br/>
      </w:r>
    </w:p>
    <w:p w14:paraId="692F1407" w14:textId="53E434C3" w:rsidR="00DA2D5C" w:rsidRPr="00DA2D5C" w:rsidRDefault="00183CDA" w:rsidP="001115C9">
      <w:pPr>
        <w:jc w:val="both"/>
      </w:pPr>
      <w:r>
        <w:rPr>
          <w:noProof/>
        </w:rPr>
        <w:drawing>
          <wp:inline distT="0" distB="0" distL="0" distR="0" wp14:anchorId="7009A9D5" wp14:editId="2BB1085B">
            <wp:extent cx="5776714" cy="4523105"/>
            <wp:effectExtent l="0" t="0" r="0" b="0"/>
            <wp:docPr id="107006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6557" cy="4601281"/>
                    </a:xfrm>
                    <a:prstGeom prst="rect">
                      <a:avLst/>
                    </a:prstGeom>
                    <a:noFill/>
                    <a:ln>
                      <a:noFill/>
                    </a:ln>
                  </pic:spPr>
                </pic:pic>
              </a:graphicData>
            </a:graphic>
          </wp:inline>
        </w:drawing>
      </w:r>
    </w:p>
    <w:p w14:paraId="6A16F527" w14:textId="77777777" w:rsidR="004D6B33" w:rsidRPr="00187CC4" w:rsidRDefault="00DA2D5C" w:rsidP="00DA2D5C">
      <w:pPr>
        <w:pStyle w:val="Heading4"/>
        <w:tabs>
          <w:tab w:val="left" w:pos="991"/>
        </w:tabs>
        <w:spacing w:before="67"/>
        <w:rPr>
          <w:rFonts w:ascii="Times New Roman" w:hAnsi="Times New Roman" w:cs="Times New Roman"/>
          <w:b/>
          <w:bCs/>
          <w:i w:val="0"/>
          <w:iCs w:val="0"/>
        </w:rPr>
      </w:pPr>
      <w:r w:rsidRPr="00183CDA">
        <w:rPr>
          <w:rFonts w:ascii="Times New Roman" w:hAnsi="Times New Roman" w:cs="Times New Roman"/>
          <w:b/>
          <w:bCs/>
          <w:i w:val="0"/>
          <w:iCs w:val="0"/>
          <w:color w:val="auto"/>
          <w:spacing w:val="-10"/>
          <w:sz w:val="36"/>
          <w:szCs w:val="36"/>
        </w:rPr>
        <w:lastRenderedPageBreak/>
        <w:t>DATA</w:t>
      </w:r>
      <w:r w:rsidRPr="00183CDA">
        <w:rPr>
          <w:rFonts w:ascii="Times New Roman" w:hAnsi="Times New Roman" w:cs="Times New Roman"/>
          <w:b/>
          <w:bCs/>
          <w:i w:val="0"/>
          <w:iCs w:val="0"/>
          <w:color w:val="auto"/>
          <w:spacing w:val="-11"/>
          <w:sz w:val="36"/>
          <w:szCs w:val="36"/>
        </w:rPr>
        <w:t xml:space="preserve"> </w:t>
      </w:r>
      <w:r w:rsidRPr="00183CDA">
        <w:rPr>
          <w:rFonts w:ascii="Times New Roman" w:hAnsi="Times New Roman" w:cs="Times New Roman"/>
          <w:b/>
          <w:bCs/>
          <w:i w:val="0"/>
          <w:iCs w:val="0"/>
          <w:color w:val="auto"/>
          <w:spacing w:val="-10"/>
          <w:sz w:val="36"/>
          <w:szCs w:val="36"/>
        </w:rPr>
        <w:t>FLOW</w:t>
      </w:r>
      <w:r w:rsidRPr="00183CDA">
        <w:rPr>
          <w:rFonts w:ascii="Times New Roman" w:hAnsi="Times New Roman" w:cs="Times New Roman"/>
          <w:b/>
          <w:bCs/>
          <w:i w:val="0"/>
          <w:iCs w:val="0"/>
          <w:color w:val="auto"/>
          <w:spacing w:val="-1"/>
          <w:sz w:val="36"/>
          <w:szCs w:val="36"/>
        </w:rPr>
        <w:t xml:space="preserve"> </w:t>
      </w:r>
      <w:r w:rsidRPr="00183CDA">
        <w:rPr>
          <w:rFonts w:ascii="Times New Roman" w:hAnsi="Times New Roman" w:cs="Times New Roman"/>
          <w:b/>
          <w:bCs/>
          <w:i w:val="0"/>
          <w:iCs w:val="0"/>
          <w:color w:val="auto"/>
          <w:spacing w:val="-10"/>
          <w:sz w:val="36"/>
          <w:szCs w:val="36"/>
        </w:rPr>
        <w:t>DIAGRAM</w:t>
      </w:r>
      <w:r w:rsidRPr="00183CDA">
        <w:rPr>
          <w:rFonts w:ascii="Times New Roman" w:hAnsi="Times New Roman" w:cs="Times New Roman"/>
          <w:b/>
          <w:bCs/>
          <w:i w:val="0"/>
          <w:iCs w:val="0"/>
          <w:color w:val="auto"/>
          <w:spacing w:val="-2"/>
          <w:sz w:val="36"/>
          <w:szCs w:val="36"/>
        </w:rPr>
        <w:t>:</w:t>
      </w:r>
      <w:r w:rsidRPr="00187CC4">
        <w:rPr>
          <w:rFonts w:ascii="Times New Roman" w:hAnsi="Times New Roman" w:cs="Times New Roman"/>
          <w:b/>
          <w:bCs/>
          <w:i w:val="0"/>
          <w:iCs w:val="0"/>
          <w:color w:val="auto"/>
          <w:spacing w:val="-2"/>
          <w:sz w:val="28"/>
          <w:szCs w:val="28"/>
        </w:rPr>
        <w:br/>
      </w:r>
    </w:p>
    <w:p w14:paraId="4E203EB0" w14:textId="2D351FF0" w:rsidR="00DA2D5C" w:rsidRPr="00183CDA" w:rsidRDefault="004D6B33" w:rsidP="00DA2D5C">
      <w:pPr>
        <w:pStyle w:val="Heading4"/>
        <w:tabs>
          <w:tab w:val="left" w:pos="991"/>
        </w:tabs>
        <w:spacing w:before="67"/>
        <w:rPr>
          <w:rFonts w:ascii="Times New Roman" w:hAnsi="Times New Roman" w:cs="Times New Roman"/>
          <w:i w:val="0"/>
          <w:iCs w:val="0"/>
          <w:sz w:val="32"/>
          <w:szCs w:val="32"/>
        </w:rPr>
      </w:pPr>
      <w:r w:rsidRPr="00183CDA">
        <w:rPr>
          <w:rFonts w:ascii="Times New Roman" w:hAnsi="Times New Roman" w:cs="Times New Roman"/>
          <w:i w:val="0"/>
          <w:iCs w:val="0"/>
          <w:sz w:val="32"/>
          <w:szCs w:val="32"/>
        </w:rPr>
        <w:t>1.DFD LEVEL 0</w:t>
      </w:r>
    </w:p>
    <w:p w14:paraId="032D80B4" w14:textId="77777777" w:rsidR="00183CDA" w:rsidRDefault="00183CDA" w:rsidP="00183CDA"/>
    <w:p w14:paraId="704B09FD" w14:textId="77777777" w:rsidR="00183CDA" w:rsidRPr="00183CDA" w:rsidRDefault="00183CDA" w:rsidP="00183CDA"/>
    <w:p w14:paraId="50439ED3" w14:textId="77777777" w:rsidR="003349F1" w:rsidRDefault="00DA2D5C" w:rsidP="00355A4D">
      <w:pPr>
        <w:rPr>
          <w:rFonts w:ascii="Times New Roman" w:hAnsi="Times New Roman" w:cs="Times New Roman"/>
          <w:u w:val="single"/>
        </w:rPr>
      </w:pPr>
      <w:r>
        <w:rPr>
          <w:noProof/>
        </w:rPr>
        <w:drawing>
          <wp:inline distT="0" distB="0" distL="0" distR="0" wp14:anchorId="58653EEC" wp14:editId="4817ABDA">
            <wp:extent cx="5685790" cy="2144258"/>
            <wp:effectExtent l="0" t="0" r="0" b="8890"/>
            <wp:docPr id="6146" name="Picture 2" descr="DFD Level 0 (Context Diagram) for AI Scheduling System">
              <a:extLst xmlns:a="http://schemas.openxmlformats.org/drawingml/2006/main">
                <a:ext uri="{FF2B5EF4-FFF2-40B4-BE49-F238E27FC236}">
                  <a16:creationId xmlns:a16="http://schemas.microsoft.com/office/drawing/2014/main" id="{62A97CF8-FBFB-6D11-EA3E-971969BDAB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DFD Level 0 (Context Diagram) for AI Scheduling System">
                      <a:extLst>
                        <a:ext uri="{FF2B5EF4-FFF2-40B4-BE49-F238E27FC236}">
                          <a16:creationId xmlns:a16="http://schemas.microsoft.com/office/drawing/2014/main" id="{62A97CF8-FBFB-6D11-EA3E-971969BDAB03}"/>
                        </a:ext>
                      </a:extLst>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6693" b="7093"/>
                    <a:stretch>
                      <a:fillRect/>
                    </a:stretch>
                  </pic:blipFill>
                  <pic:spPr bwMode="auto">
                    <a:xfrm>
                      <a:off x="0" y="0"/>
                      <a:ext cx="5691921" cy="2146570"/>
                    </a:xfrm>
                    <a:prstGeom prst="rect">
                      <a:avLst/>
                    </a:prstGeom>
                    <a:noFill/>
                    <a:ln>
                      <a:noFill/>
                    </a:ln>
                    <a:extLst>
                      <a:ext uri="{53640926-AAD7-44D8-BBD7-CCE9431645EC}">
                        <a14:shadowObscured xmlns:a14="http://schemas.microsoft.com/office/drawing/2010/main"/>
                      </a:ext>
                    </a:extLst>
                  </pic:spPr>
                </pic:pic>
              </a:graphicData>
            </a:graphic>
          </wp:inline>
        </w:drawing>
      </w:r>
      <w:bookmarkStart w:id="8" w:name="_TOC_250006"/>
    </w:p>
    <w:p w14:paraId="3DDF472F" w14:textId="5769AEF3" w:rsidR="004D6B33" w:rsidRDefault="004D6B33" w:rsidP="00355A4D">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3CDA">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2.DFD LEVEL 1</w:t>
      </w:r>
    </w:p>
    <w:p w14:paraId="4122ED23" w14:textId="77777777" w:rsidR="00433141" w:rsidRDefault="00433141" w:rsidP="00355A4D">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ACC620" w14:textId="77777777" w:rsidR="00433141" w:rsidRPr="00183CDA" w:rsidRDefault="00433141" w:rsidP="00355A4D">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CB910A" w14:textId="15035E26" w:rsidR="004D6B33" w:rsidRPr="004D6B33" w:rsidRDefault="004D6B33" w:rsidP="00355A4D">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3D3F8A4F" wp14:editId="511738F7">
            <wp:extent cx="5731510" cy="2383790"/>
            <wp:effectExtent l="0" t="0" r="2540" b="0"/>
            <wp:docPr id="4098" name="Picture 2" descr="Detailed DFD Level 1 diagram with separate modules for AI class scheduling system">
              <a:extLst xmlns:a="http://schemas.openxmlformats.org/drawingml/2006/main">
                <a:ext uri="{FF2B5EF4-FFF2-40B4-BE49-F238E27FC236}">
                  <a16:creationId xmlns:a16="http://schemas.microsoft.com/office/drawing/2014/main" id="{B33238EE-D4D6-CB00-F97F-07686AE14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Detailed DFD Level 1 diagram with separate modules for AI class scheduling system">
                      <a:extLst>
                        <a:ext uri="{FF2B5EF4-FFF2-40B4-BE49-F238E27FC236}">
                          <a16:creationId xmlns:a16="http://schemas.microsoft.com/office/drawing/2014/main" id="{B33238EE-D4D6-CB00-F97F-07686AE14419}"/>
                        </a:ext>
                      </a:extLst>
                    </pic:cNvPr>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0794" b="27619"/>
                    <a:stretch>
                      <a:fillRect/>
                    </a:stretch>
                  </pic:blipFill>
                  <pic:spPr bwMode="auto">
                    <a:xfrm>
                      <a:off x="0" y="0"/>
                      <a:ext cx="5731510" cy="2383790"/>
                    </a:xfrm>
                    <a:prstGeom prst="rect">
                      <a:avLst/>
                    </a:prstGeom>
                    <a:noFill/>
                  </pic:spPr>
                </pic:pic>
              </a:graphicData>
            </a:graphic>
          </wp:inline>
        </w:drawing>
      </w:r>
    </w:p>
    <w:p w14:paraId="780D7943" w14:textId="77777777" w:rsidR="00183CDA" w:rsidRDefault="00183CDA" w:rsidP="00376D34">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2DEB0D" w14:textId="77777777" w:rsidR="00183CDA" w:rsidRDefault="00183CDA" w:rsidP="00376D34">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A288487" w14:textId="77777777" w:rsidR="00183CDA" w:rsidRDefault="00183CDA" w:rsidP="00376D34">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D4384F" w14:textId="77777777" w:rsidR="00183CDA" w:rsidRDefault="00183CDA" w:rsidP="00376D34">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37FE64" w14:textId="77777777" w:rsidR="00433141" w:rsidRDefault="00433141" w:rsidP="00376D34">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41F32A" w14:textId="1721B561" w:rsidR="009722AB" w:rsidRPr="00433141" w:rsidRDefault="00376D34" w:rsidP="00376D34">
      <w:pPr>
        <w:rPr>
          <w:rFonts w:ascii="Times New Roman" w:hAnsi="Times New Roman" w:cs="Times New Roman"/>
          <w:sz w:val="28"/>
          <w:szCs w:val="28"/>
          <w:u w:val="single"/>
        </w:rPr>
      </w:pPr>
      <w:r w:rsidRPr="009722AB">
        <w:rPr>
          <w:rFonts w:ascii="Times New Roman" w:hAnsi="Times New Roman" w:cs="Times New Roman"/>
          <w:b/>
          <w:bCs/>
          <w:sz w:val="32"/>
          <w:szCs w:val="32"/>
          <w:u w:val="single"/>
        </w:rPr>
        <w:lastRenderedPageBreak/>
        <w:t>DESIGN</w:t>
      </w:r>
      <w:r w:rsidRPr="009722AB">
        <w:rPr>
          <w:rFonts w:ascii="Times New Roman" w:hAnsi="Times New Roman" w:cs="Times New Roman"/>
          <w:b/>
          <w:bCs/>
          <w:spacing w:val="-7"/>
          <w:sz w:val="32"/>
          <w:szCs w:val="32"/>
          <w:u w:val="single"/>
        </w:rPr>
        <w:t xml:space="preserve"> </w:t>
      </w:r>
      <w:r w:rsidRPr="009722AB">
        <w:rPr>
          <w:rFonts w:ascii="Times New Roman" w:hAnsi="Times New Roman" w:cs="Times New Roman"/>
          <w:b/>
          <w:bCs/>
          <w:sz w:val="32"/>
          <w:szCs w:val="32"/>
          <w:u w:val="single"/>
        </w:rPr>
        <w:t>OF</w:t>
      </w:r>
      <w:r w:rsidRPr="009722AB">
        <w:rPr>
          <w:rFonts w:ascii="Times New Roman" w:hAnsi="Times New Roman" w:cs="Times New Roman"/>
          <w:b/>
          <w:bCs/>
          <w:spacing w:val="-15"/>
          <w:sz w:val="32"/>
          <w:szCs w:val="32"/>
          <w:u w:val="single"/>
        </w:rPr>
        <w:t xml:space="preserve"> </w:t>
      </w:r>
      <w:bookmarkEnd w:id="8"/>
      <w:r w:rsidRPr="009722AB">
        <w:rPr>
          <w:rFonts w:ascii="Times New Roman" w:hAnsi="Times New Roman" w:cs="Times New Roman"/>
          <w:b/>
          <w:bCs/>
          <w:spacing w:val="-2"/>
          <w:sz w:val="32"/>
          <w:szCs w:val="32"/>
          <w:u w:val="single"/>
        </w:rPr>
        <w:t>FUNCTIONS</w:t>
      </w:r>
    </w:p>
    <w:p w14:paraId="57484CAB" w14:textId="62B5671F" w:rsidR="00376D34" w:rsidRPr="009722AB" w:rsidRDefault="00376D34" w:rsidP="009722AB">
      <w:pPr>
        <w:jc w:val="both"/>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22AB">
        <w:rPr>
          <w:rFonts w:ascii="Times New Roman" w:hAnsi="Times New Roman" w:cs="Times New Roman"/>
          <w:sz w:val="28"/>
          <w:szCs w:val="28"/>
        </w:rPr>
        <w:t>The design of functions for the AI-Powered Class Scheduling System focuses on modularity, efficiency, and ease of maintenance. Each function is responsible for a specific task, ensuring the system performs optimally while remaining scalable. Key functions include:</w:t>
      </w:r>
    </w:p>
    <w:p w14:paraId="0BB20FEF" w14:textId="77777777" w:rsidR="00376D34" w:rsidRPr="009722AB" w:rsidRDefault="00376D34" w:rsidP="009722AB">
      <w:pPr>
        <w:numPr>
          <w:ilvl w:val="0"/>
          <w:numId w:val="13"/>
        </w:numPr>
        <w:jc w:val="both"/>
        <w:rPr>
          <w:rFonts w:ascii="Times New Roman" w:hAnsi="Times New Roman" w:cs="Times New Roman"/>
          <w:sz w:val="28"/>
          <w:szCs w:val="28"/>
        </w:rPr>
      </w:pPr>
      <w:r w:rsidRPr="009722AB">
        <w:rPr>
          <w:rFonts w:ascii="Times New Roman" w:hAnsi="Times New Roman" w:cs="Times New Roman"/>
          <w:b/>
          <w:bCs/>
          <w:sz w:val="28"/>
          <w:szCs w:val="28"/>
        </w:rPr>
        <w:t>Add/Update/Delete Data:</w:t>
      </w:r>
      <w:r w:rsidRPr="009722AB">
        <w:rPr>
          <w:rFonts w:ascii="Times New Roman" w:hAnsi="Times New Roman" w:cs="Times New Roman"/>
          <w:sz w:val="28"/>
          <w:szCs w:val="28"/>
        </w:rPr>
        <w:t xml:space="preserve"> Functions to manage courses, instructors, classrooms, and student information.</w:t>
      </w:r>
    </w:p>
    <w:p w14:paraId="4919EA7D" w14:textId="77777777" w:rsidR="00376D34" w:rsidRPr="009722AB" w:rsidRDefault="00376D34" w:rsidP="009722AB">
      <w:pPr>
        <w:numPr>
          <w:ilvl w:val="0"/>
          <w:numId w:val="13"/>
        </w:numPr>
        <w:jc w:val="both"/>
        <w:rPr>
          <w:rFonts w:ascii="Times New Roman" w:hAnsi="Times New Roman" w:cs="Times New Roman"/>
          <w:sz w:val="28"/>
          <w:szCs w:val="28"/>
        </w:rPr>
      </w:pPr>
      <w:r w:rsidRPr="009722AB">
        <w:rPr>
          <w:rFonts w:ascii="Times New Roman" w:hAnsi="Times New Roman" w:cs="Times New Roman"/>
          <w:b/>
          <w:bCs/>
          <w:sz w:val="28"/>
          <w:szCs w:val="28"/>
        </w:rPr>
        <w:t>Schedule Generation:</w:t>
      </w:r>
      <w:r w:rsidRPr="009722AB">
        <w:rPr>
          <w:rFonts w:ascii="Times New Roman" w:hAnsi="Times New Roman" w:cs="Times New Roman"/>
          <w:sz w:val="28"/>
          <w:szCs w:val="28"/>
        </w:rPr>
        <w:t xml:space="preserve"> AI-driven function that creates optimized timetables while considering constraints like instructor availability, classroom capacity, and course requirements.</w:t>
      </w:r>
    </w:p>
    <w:p w14:paraId="02458CC3" w14:textId="77777777" w:rsidR="00376D34" w:rsidRPr="009722AB" w:rsidRDefault="00376D34" w:rsidP="009722AB">
      <w:pPr>
        <w:numPr>
          <w:ilvl w:val="0"/>
          <w:numId w:val="13"/>
        </w:numPr>
        <w:jc w:val="both"/>
        <w:rPr>
          <w:rFonts w:ascii="Times New Roman" w:hAnsi="Times New Roman" w:cs="Times New Roman"/>
          <w:sz w:val="28"/>
          <w:szCs w:val="28"/>
        </w:rPr>
      </w:pPr>
      <w:r w:rsidRPr="009722AB">
        <w:rPr>
          <w:rFonts w:ascii="Times New Roman" w:hAnsi="Times New Roman" w:cs="Times New Roman"/>
          <w:b/>
          <w:bCs/>
          <w:sz w:val="28"/>
          <w:szCs w:val="28"/>
        </w:rPr>
        <w:t>Conflict Detection:</w:t>
      </w:r>
      <w:r w:rsidRPr="009722AB">
        <w:rPr>
          <w:rFonts w:ascii="Times New Roman" w:hAnsi="Times New Roman" w:cs="Times New Roman"/>
          <w:sz w:val="28"/>
          <w:szCs w:val="28"/>
        </w:rPr>
        <w:t xml:space="preserve"> Checks for overlapping classes, double-booked rooms, or instructor schedule clashes.</w:t>
      </w:r>
    </w:p>
    <w:p w14:paraId="4135D607" w14:textId="77777777" w:rsidR="00376D34" w:rsidRPr="009722AB" w:rsidRDefault="00376D34" w:rsidP="009722AB">
      <w:pPr>
        <w:numPr>
          <w:ilvl w:val="0"/>
          <w:numId w:val="13"/>
        </w:numPr>
        <w:jc w:val="both"/>
        <w:rPr>
          <w:rFonts w:ascii="Times New Roman" w:hAnsi="Times New Roman" w:cs="Times New Roman"/>
          <w:sz w:val="28"/>
          <w:szCs w:val="28"/>
        </w:rPr>
      </w:pPr>
      <w:r w:rsidRPr="009722AB">
        <w:rPr>
          <w:rFonts w:ascii="Times New Roman" w:hAnsi="Times New Roman" w:cs="Times New Roman"/>
          <w:b/>
          <w:bCs/>
          <w:sz w:val="28"/>
          <w:szCs w:val="28"/>
        </w:rPr>
        <w:t>User Authentication:</w:t>
      </w:r>
      <w:r w:rsidRPr="009722AB">
        <w:rPr>
          <w:rFonts w:ascii="Times New Roman" w:hAnsi="Times New Roman" w:cs="Times New Roman"/>
          <w:sz w:val="28"/>
          <w:szCs w:val="28"/>
        </w:rPr>
        <w:t xml:space="preserve"> Handles secure login, role-based access, and authorization for administrators, faculty, and students.</w:t>
      </w:r>
    </w:p>
    <w:p w14:paraId="4960A56F" w14:textId="77777777" w:rsidR="00376D34" w:rsidRPr="009722AB" w:rsidRDefault="00376D34" w:rsidP="009722AB">
      <w:pPr>
        <w:numPr>
          <w:ilvl w:val="0"/>
          <w:numId w:val="13"/>
        </w:numPr>
        <w:jc w:val="both"/>
        <w:rPr>
          <w:rFonts w:ascii="Times New Roman" w:hAnsi="Times New Roman" w:cs="Times New Roman"/>
          <w:sz w:val="28"/>
          <w:szCs w:val="28"/>
        </w:rPr>
      </w:pPr>
      <w:r w:rsidRPr="009722AB">
        <w:rPr>
          <w:rFonts w:ascii="Times New Roman" w:hAnsi="Times New Roman" w:cs="Times New Roman"/>
          <w:b/>
          <w:bCs/>
          <w:sz w:val="28"/>
          <w:szCs w:val="28"/>
        </w:rPr>
        <w:t>View &amp; Download Timetable:</w:t>
      </w:r>
      <w:r w:rsidRPr="009722AB">
        <w:rPr>
          <w:rFonts w:ascii="Times New Roman" w:hAnsi="Times New Roman" w:cs="Times New Roman"/>
          <w:sz w:val="28"/>
          <w:szCs w:val="28"/>
        </w:rPr>
        <w:t xml:space="preserve"> Functions to display schedules in a web interface and allow downloading in PDF or Excel format.</w:t>
      </w:r>
    </w:p>
    <w:p w14:paraId="1BB76A78" w14:textId="77777777" w:rsidR="00376D34" w:rsidRPr="009722AB" w:rsidRDefault="00376D34" w:rsidP="009722AB">
      <w:pPr>
        <w:numPr>
          <w:ilvl w:val="0"/>
          <w:numId w:val="13"/>
        </w:numPr>
        <w:jc w:val="both"/>
        <w:rPr>
          <w:rFonts w:ascii="Times New Roman" w:hAnsi="Times New Roman" w:cs="Times New Roman"/>
          <w:sz w:val="28"/>
          <w:szCs w:val="28"/>
        </w:rPr>
      </w:pPr>
      <w:r w:rsidRPr="009722AB">
        <w:rPr>
          <w:rFonts w:ascii="Times New Roman" w:hAnsi="Times New Roman" w:cs="Times New Roman"/>
          <w:b/>
          <w:bCs/>
          <w:sz w:val="28"/>
          <w:szCs w:val="28"/>
        </w:rPr>
        <w:t>Real-Time Updates:</w:t>
      </w:r>
      <w:r w:rsidRPr="009722AB">
        <w:rPr>
          <w:rFonts w:ascii="Times New Roman" w:hAnsi="Times New Roman" w:cs="Times New Roman"/>
          <w:sz w:val="28"/>
          <w:szCs w:val="28"/>
        </w:rPr>
        <w:t xml:space="preserve"> Allows modification of schedules dynamically, with automatic re-evaluation to maintain conflict-free timetables.</w:t>
      </w:r>
    </w:p>
    <w:p w14:paraId="667C3A95" w14:textId="77777777" w:rsidR="00376D34" w:rsidRPr="009722AB" w:rsidRDefault="00376D34" w:rsidP="009722AB">
      <w:pPr>
        <w:numPr>
          <w:ilvl w:val="0"/>
          <w:numId w:val="13"/>
        </w:numPr>
        <w:jc w:val="both"/>
        <w:rPr>
          <w:rFonts w:ascii="Times New Roman" w:hAnsi="Times New Roman" w:cs="Times New Roman"/>
          <w:sz w:val="28"/>
          <w:szCs w:val="28"/>
        </w:rPr>
      </w:pPr>
      <w:r w:rsidRPr="009722AB">
        <w:rPr>
          <w:rFonts w:ascii="Times New Roman" w:hAnsi="Times New Roman" w:cs="Times New Roman"/>
          <w:b/>
          <w:bCs/>
          <w:sz w:val="28"/>
          <w:szCs w:val="28"/>
        </w:rPr>
        <w:t>Reporting:</w:t>
      </w:r>
      <w:r w:rsidRPr="009722AB">
        <w:rPr>
          <w:rFonts w:ascii="Times New Roman" w:hAnsi="Times New Roman" w:cs="Times New Roman"/>
          <w:sz w:val="28"/>
          <w:szCs w:val="28"/>
        </w:rPr>
        <w:t xml:space="preserve"> Generates statistical and analytical reports for administrators, such as room utilization and instructor workload.</w:t>
      </w:r>
    </w:p>
    <w:p w14:paraId="46E060C9" w14:textId="77777777" w:rsidR="00376D34" w:rsidRPr="00376D34" w:rsidRDefault="00376D34" w:rsidP="00376D34">
      <w:pPr>
        <w:rPr>
          <w:rFonts w:ascii="Times New Roman" w:hAnsi="Times New Roman" w:cs="Times New Roman"/>
          <w:sz w:val="24"/>
          <w:szCs w:val="24"/>
        </w:rPr>
      </w:pPr>
    </w:p>
    <w:p w14:paraId="28EDE61F" w14:textId="77777777" w:rsidR="002F412D" w:rsidRPr="00187CC4" w:rsidRDefault="00376D34" w:rsidP="00376D34">
      <w:pPr>
        <w:pStyle w:val="Heading3"/>
        <w:tabs>
          <w:tab w:val="left" w:pos="834"/>
        </w:tabs>
        <w:spacing w:before="70"/>
        <w:rPr>
          <w:rFonts w:ascii="Times New Roman" w:hAnsi="Times New Roman" w:cs="Times New Roman"/>
          <w:b/>
          <w:bCs/>
          <w:color w:val="auto"/>
          <w:spacing w:val="-2"/>
          <w:sz w:val="32"/>
          <w:szCs w:val="32"/>
          <w:u w:val="single"/>
        </w:rPr>
      </w:pPr>
      <w:bookmarkStart w:id="9" w:name="_TOC_250005"/>
      <w:r w:rsidRPr="00187CC4">
        <w:rPr>
          <w:rFonts w:ascii="Times New Roman" w:hAnsi="Times New Roman" w:cs="Times New Roman"/>
          <w:b/>
          <w:bCs/>
          <w:color w:val="auto"/>
          <w:sz w:val="32"/>
          <w:szCs w:val="32"/>
          <w:u w:val="single"/>
        </w:rPr>
        <w:t>DESIGN</w:t>
      </w:r>
      <w:r w:rsidRPr="00187CC4">
        <w:rPr>
          <w:rFonts w:ascii="Times New Roman" w:hAnsi="Times New Roman" w:cs="Times New Roman"/>
          <w:b/>
          <w:bCs/>
          <w:color w:val="auto"/>
          <w:spacing w:val="-5"/>
          <w:sz w:val="32"/>
          <w:szCs w:val="32"/>
          <w:u w:val="single"/>
        </w:rPr>
        <w:t xml:space="preserve"> </w:t>
      </w:r>
      <w:r w:rsidRPr="00187CC4">
        <w:rPr>
          <w:rFonts w:ascii="Times New Roman" w:hAnsi="Times New Roman" w:cs="Times New Roman"/>
          <w:b/>
          <w:bCs/>
          <w:color w:val="auto"/>
          <w:sz w:val="32"/>
          <w:szCs w:val="32"/>
          <w:u w:val="single"/>
        </w:rPr>
        <w:t>OF</w:t>
      </w:r>
      <w:r w:rsidRPr="00187CC4">
        <w:rPr>
          <w:rFonts w:ascii="Times New Roman" w:hAnsi="Times New Roman" w:cs="Times New Roman"/>
          <w:b/>
          <w:bCs/>
          <w:color w:val="auto"/>
          <w:spacing w:val="-14"/>
          <w:sz w:val="32"/>
          <w:szCs w:val="32"/>
          <w:u w:val="single"/>
        </w:rPr>
        <w:t xml:space="preserve"> </w:t>
      </w:r>
      <w:r w:rsidRPr="00187CC4">
        <w:rPr>
          <w:rFonts w:ascii="Times New Roman" w:hAnsi="Times New Roman" w:cs="Times New Roman"/>
          <w:b/>
          <w:bCs/>
          <w:color w:val="auto"/>
          <w:sz w:val="32"/>
          <w:szCs w:val="32"/>
          <w:u w:val="single"/>
        </w:rPr>
        <w:t>USER</w:t>
      </w:r>
      <w:bookmarkEnd w:id="9"/>
      <w:r w:rsidRPr="00187CC4">
        <w:rPr>
          <w:rFonts w:ascii="Times New Roman" w:hAnsi="Times New Roman" w:cs="Times New Roman"/>
          <w:b/>
          <w:bCs/>
          <w:color w:val="auto"/>
          <w:spacing w:val="-2"/>
          <w:sz w:val="32"/>
          <w:szCs w:val="32"/>
          <w:u w:val="single"/>
        </w:rPr>
        <w:t xml:space="preserve"> INTERFACE</w:t>
      </w:r>
    </w:p>
    <w:p w14:paraId="49A20AB4" w14:textId="77777777" w:rsidR="00376D34" w:rsidRPr="00187CC4" w:rsidRDefault="00376D34" w:rsidP="00187CC4">
      <w:pPr>
        <w:jc w:val="both"/>
        <w:rPr>
          <w:rFonts w:ascii="Times New Roman" w:hAnsi="Times New Roman" w:cs="Times New Roman"/>
          <w:sz w:val="28"/>
          <w:szCs w:val="28"/>
        </w:rPr>
      </w:pPr>
      <w:r w:rsidRPr="00187CC4">
        <w:rPr>
          <w:rFonts w:ascii="Times New Roman" w:hAnsi="Times New Roman" w:cs="Times New Roman"/>
          <w:sz w:val="28"/>
          <w:szCs w:val="28"/>
        </w:rPr>
        <w:t xml:space="preserve">The design of the user interface (UI) for the AI-Powered Class Scheduling System focuses on simplicity, usability, and accessibility. The web-based interface is built using </w:t>
      </w:r>
      <w:r w:rsidRPr="00187CC4">
        <w:rPr>
          <w:rFonts w:ascii="Times New Roman" w:hAnsi="Times New Roman" w:cs="Times New Roman"/>
          <w:b/>
          <w:bCs/>
          <w:sz w:val="28"/>
          <w:szCs w:val="28"/>
        </w:rPr>
        <w:t>HTML, CSS, JavaScript, and Bootstrap</w:t>
      </w:r>
      <w:r w:rsidRPr="00187CC4">
        <w:rPr>
          <w:rFonts w:ascii="Times New Roman" w:hAnsi="Times New Roman" w:cs="Times New Roman"/>
          <w:sz w:val="28"/>
          <w:szCs w:val="28"/>
        </w:rPr>
        <w:t xml:space="preserve"> to ensure responsiveness across devices such as desktops, tablets, and smartphones. Key UI components include:</w:t>
      </w:r>
    </w:p>
    <w:p w14:paraId="68817441" w14:textId="77777777" w:rsidR="00376D34" w:rsidRPr="00187CC4" w:rsidRDefault="00376D34" w:rsidP="00187CC4">
      <w:pPr>
        <w:numPr>
          <w:ilvl w:val="0"/>
          <w:numId w:val="14"/>
        </w:numPr>
        <w:jc w:val="both"/>
        <w:rPr>
          <w:rFonts w:ascii="Times New Roman" w:hAnsi="Times New Roman" w:cs="Times New Roman"/>
          <w:sz w:val="28"/>
          <w:szCs w:val="28"/>
        </w:rPr>
      </w:pPr>
      <w:r w:rsidRPr="00187CC4">
        <w:rPr>
          <w:rFonts w:ascii="Times New Roman" w:hAnsi="Times New Roman" w:cs="Times New Roman"/>
          <w:b/>
          <w:bCs/>
          <w:sz w:val="28"/>
          <w:szCs w:val="28"/>
        </w:rPr>
        <w:t>Login Page:</w:t>
      </w:r>
      <w:r w:rsidRPr="00187CC4">
        <w:rPr>
          <w:rFonts w:ascii="Times New Roman" w:hAnsi="Times New Roman" w:cs="Times New Roman"/>
          <w:sz w:val="28"/>
          <w:szCs w:val="28"/>
        </w:rPr>
        <w:t xml:space="preserve"> Secure authentication for administrators, faculty, and students with role-based access control.</w:t>
      </w:r>
    </w:p>
    <w:p w14:paraId="4955CBC9" w14:textId="77777777" w:rsidR="00376D34" w:rsidRPr="00187CC4" w:rsidRDefault="00376D34" w:rsidP="00187CC4">
      <w:pPr>
        <w:numPr>
          <w:ilvl w:val="0"/>
          <w:numId w:val="14"/>
        </w:numPr>
        <w:jc w:val="both"/>
        <w:rPr>
          <w:rFonts w:ascii="Times New Roman" w:hAnsi="Times New Roman" w:cs="Times New Roman"/>
          <w:sz w:val="28"/>
          <w:szCs w:val="28"/>
        </w:rPr>
      </w:pPr>
      <w:r w:rsidRPr="00187CC4">
        <w:rPr>
          <w:rFonts w:ascii="Times New Roman" w:hAnsi="Times New Roman" w:cs="Times New Roman"/>
          <w:b/>
          <w:bCs/>
          <w:sz w:val="28"/>
          <w:szCs w:val="28"/>
        </w:rPr>
        <w:t>Dashboard:</w:t>
      </w:r>
      <w:r w:rsidRPr="00187CC4">
        <w:rPr>
          <w:rFonts w:ascii="Times New Roman" w:hAnsi="Times New Roman" w:cs="Times New Roman"/>
          <w:sz w:val="28"/>
          <w:szCs w:val="28"/>
        </w:rPr>
        <w:t xml:space="preserve"> A centralized panel showing system status, notifications, and quick links for schedule management.</w:t>
      </w:r>
    </w:p>
    <w:p w14:paraId="7B77C69E" w14:textId="77777777" w:rsidR="00376D34" w:rsidRPr="00187CC4" w:rsidRDefault="00376D34" w:rsidP="00187CC4">
      <w:pPr>
        <w:numPr>
          <w:ilvl w:val="0"/>
          <w:numId w:val="14"/>
        </w:numPr>
        <w:jc w:val="both"/>
        <w:rPr>
          <w:rFonts w:ascii="Times New Roman" w:hAnsi="Times New Roman" w:cs="Times New Roman"/>
          <w:sz w:val="28"/>
          <w:szCs w:val="28"/>
        </w:rPr>
      </w:pPr>
      <w:r w:rsidRPr="00187CC4">
        <w:rPr>
          <w:rFonts w:ascii="Times New Roman" w:hAnsi="Times New Roman" w:cs="Times New Roman"/>
          <w:b/>
          <w:bCs/>
          <w:sz w:val="28"/>
          <w:szCs w:val="28"/>
        </w:rPr>
        <w:t>Data Management Forms:</w:t>
      </w:r>
      <w:r w:rsidRPr="00187CC4">
        <w:rPr>
          <w:rFonts w:ascii="Times New Roman" w:hAnsi="Times New Roman" w:cs="Times New Roman"/>
          <w:sz w:val="28"/>
          <w:szCs w:val="28"/>
        </w:rPr>
        <w:t xml:space="preserve"> Easy-to-use forms for adding, updating, or deleting courses, classrooms, instructors, and students.</w:t>
      </w:r>
    </w:p>
    <w:p w14:paraId="3D0B8B1E" w14:textId="77777777" w:rsidR="00376D34" w:rsidRPr="00187CC4" w:rsidRDefault="00376D34" w:rsidP="00187CC4">
      <w:pPr>
        <w:numPr>
          <w:ilvl w:val="0"/>
          <w:numId w:val="14"/>
        </w:numPr>
        <w:jc w:val="both"/>
        <w:rPr>
          <w:rFonts w:ascii="Times New Roman" w:hAnsi="Times New Roman" w:cs="Times New Roman"/>
          <w:sz w:val="28"/>
          <w:szCs w:val="28"/>
        </w:rPr>
      </w:pPr>
      <w:r w:rsidRPr="00187CC4">
        <w:rPr>
          <w:rFonts w:ascii="Times New Roman" w:hAnsi="Times New Roman" w:cs="Times New Roman"/>
          <w:b/>
          <w:bCs/>
          <w:sz w:val="28"/>
          <w:szCs w:val="28"/>
        </w:rPr>
        <w:lastRenderedPageBreak/>
        <w:t>Schedule Display:</w:t>
      </w:r>
      <w:r w:rsidRPr="00187CC4">
        <w:rPr>
          <w:rFonts w:ascii="Times New Roman" w:hAnsi="Times New Roman" w:cs="Times New Roman"/>
          <w:sz w:val="28"/>
          <w:szCs w:val="28"/>
        </w:rPr>
        <w:t xml:space="preserve"> Clear timetable visualization with options to view daily, weekly, or monthly schedules.</w:t>
      </w:r>
    </w:p>
    <w:p w14:paraId="7EE4D124" w14:textId="77777777" w:rsidR="00376D34" w:rsidRPr="00187CC4" w:rsidRDefault="00376D34" w:rsidP="00187CC4">
      <w:pPr>
        <w:numPr>
          <w:ilvl w:val="0"/>
          <w:numId w:val="14"/>
        </w:numPr>
        <w:jc w:val="both"/>
        <w:rPr>
          <w:rFonts w:ascii="Times New Roman" w:hAnsi="Times New Roman" w:cs="Times New Roman"/>
          <w:sz w:val="28"/>
          <w:szCs w:val="28"/>
        </w:rPr>
      </w:pPr>
      <w:r w:rsidRPr="00187CC4">
        <w:rPr>
          <w:rFonts w:ascii="Times New Roman" w:hAnsi="Times New Roman" w:cs="Times New Roman"/>
          <w:b/>
          <w:bCs/>
          <w:sz w:val="28"/>
          <w:szCs w:val="28"/>
        </w:rPr>
        <w:t>Conflict Alerts:</w:t>
      </w:r>
      <w:r w:rsidRPr="00187CC4">
        <w:rPr>
          <w:rFonts w:ascii="Times New Roman" w:hAnsi="Times New Roman" w:cs="Times New Roman"/>
          <w:sz w:val="28"/>
          <w:szCs w:val="28"/>
        </w:rPr>
        <w:t xml:space="preserve"> Visual indicators or messages to highlight scheduling conflicts or errors.</w:t>
      </w:r>
    </w:p>
    <w:p w14:paraId="2B384AB7" w14:textId="77777777" w:rsidR="00376D34" w:rsidRPr="00187CC4" w:rsidRDefault="00376D34" w:rsidP="00187CC4">
      <w:pPr>
        <w:numPr>
          <w:ilvl w:val="0"/>
          <w:numId w:val="14"/>
        </w:numPr>
        <w:jc w:val="both"/>
        <w:rPr>
          <w:rFonts w:ascii="Times New Roman" w:hAnsi="Times New Roman" w:cs="Times New Roman"/>
          <w:sz w:val="28"/>
          <w:szCs w:val="28"/>
        </w:rPr>
      </w:pPr>
      <w:r w:rsidRPr="00187CC4">
        <w:rPr>
          <w:rFonts w:ascii="Times New Roman" w:hAnsi="Times New Roman" w:cs="Times New Roman"/>
          <w:b/>
          <w:bCs/>
          <w:sz w:val="28"/>
          <w:szCs w:val="28"/>
        </w:rPr>
        <w:t>Download &amp; Print Options:</w:t>
      </w:r>
      <w:r w:rsidRPr="00187CC4">
        <w:rPr>
          <w:rFonts w:ascii="Times New Roman" w:hAnsi="Times New Roman" w:cs="Times New Roman"/>
          <w:sz w:val="28"/>
          <w:szCs w:val="28"/>
        </w:rPr>
        <w:t xml:space="preserve"> Allows users to export timetables in PDF or Excel formats.</w:t>
      </w:r>
    </w:p>
    <w:p w14:paraId="2997130B" w14:textId="77777777" w:rsidR="00376D34" w:rsidRPr="00187CC4" w:rsidRDefault="00376D34" w:rsidP="00187CC4">
      <w:pPr>
        <w:numPr>
          <w:ilvl w:val="0"/>
          <w:numId w:val="14"/>
        </w:numPr>
        <w:jc w:val="both"/>
        <w:rPr>
          <w:rFonts w:ascii="Times New Roman" w:hAnsi="Times New Roman" w:cs="Times New Roman"/>
          <w:sz w:val="32"/>
          <w:szCs w:val="32"/>
        </w:rPr>
      </w:pPr>
      <w:r w:rsidRPr="00187CC4">
        <w:rPr>
          <w:rFonts w:ascii="Times New Roman" w:hAnsi="Times New Roman" w:cs="Times New Roman"/>
          <w:b/>
          <w:bCs/>
          <w:sz w:val="28"/>
          <w:szCs w:val="28"/>
        </w:rPr>
        <w:t>Responsive Design:</w:t>
      </w:r>
      <w:r w:rsidRPr="00187CC4">
        <w:rPr>
          <w:rFonts w:ascii="Times New Roman" w:hAnsi="Times New Roman" w:cs="Times New Roman"/>
          <w:sz w:val="28"/>
          <w:szCs w:val="28"/>
        </w:rPr>
        <w:t xml:space="preserve"> Ensures the interface adapts to different screen sizes and maintains usability</w:t>
      </w:r>
      <w:r w:rsidRPr="00187CC4">
        <w:rPr>
          <w:rFonts w:ascii="Times New Roman" w:hAnsi="Times New Roman" w:cs="Times New Roman"/>
          <w:sz w:val="32"/>
          <w:szCs w:val="32"/>
        </w:rPr>
        <w:t>.</w:t>
      </w:r>
    </w:p>
    <w:p w14:paraId="23C24831" w14:textId="77777777" w:rsidR="00376D34" w:rsidRDefault="00376D34" w:rsidP="00376D34">
      <w:pPr>
        <w:rPr>
          <w:rFonts w:ascii="Times New Roman" w:hAnsi="Times New Roman" w:cs="Times New Roman"/>
          <w:b/>
          <w:bCs/>
          <w:sz w:val="24"/>
          <w:szCs w:val="24"/>
        </w:rPr>
      </w:pPr>
    </w:p>
    <w:p w14:paraId="6F58464E" w14:textId="77777777" w:rsidR="00376D34" w:rsidRPr="00376D34" w:rsidRDefault="00376D34" w:rsidP="00376D34">
      <w:pPr>
        <w:rPr>
          <w:rFonts w:ascii="Times New Roman" w:hAnsi="Times New Roman" w:cs="Times New Roman"/>
          <w:sz w:val="24"/>
          <w:szCs w:val="24"/>
        </w:rPr>
      </w:pPr>
    </w:p>
    <w:p w14:paraId="288E1B9E" w14:textId="77777777" w:rsidR="00376D34" w:rsidRPr="00376D34" w:rsidRDefault="00376D34" w:rsidP="00376D34">
      <w:pPr>
        <w:rPr>
          <w:rFonts w:ascii="Times New Roman" w:hAnsi="Times New Roman" w:cs="Times New Roman"/>
          <w:sz w:val="24"/>
          <w:szCs w:val="24"/>
        </w:rPr>
      </w:pPr>
    </w:p>
    <w:p w14:paraId="6EC64AD9" w14:textId="77777777" w:rsidR="002F412D" w:rsidRDefault="002F412D" w:rsidP="002F412D">
      <w:pPr>
        <w:spacing w:line="360" w:lineRule="auto"/>
        <w:ind w:left="113" w:right="152"/>
        <w:jc w:val="both"/>
        <w:rPr>
          <w:sz w:val="28"/>
        </w:rPr>
      </w:pPr>
    </w:p>
    <w:p w14:paraId="4832477D" w14:textId="77777777" w:rsidR="002F412D" w:rsidRDefault="002F412D" w:rsidP="002F412D">
      <w:pPr>
        <w:spacing w:line="360" w:lineRule="auto"/>
        <w:ind w:left="113" w:right="152"/>
        <w:jc w:val="both"/>
        <w:rPr>
          <w:sz w:val="28"/>
        </w:rPr>
      </w:pPr>
    </w:p>
    <w:p w14:paraId="4BED6C89" w14:textId="77777777" w:rsidR="002F412D" w:rsidRDefault="002F412D" w:rsidP="002F412D">
      <w:pPr>
        <w:pStyle w:val="BodyText"/>
        <w:rPr>
          <w:sz w:val="28"/>
        </w:rPr>
      </w:pPr>
    </w:p>
    <w:p w14:paraId="6E69B3B6" w14:textId="77777777" w:rsidR="00956375" w:rsidRDefault="00956375" w:rsidP="0057199E">
      <w:pPr>
        <w:rPr>
          <w:rFonts w:ascii="Times New Roman" w:hAnsi="Times New Roman" w:cs="Times New Roman"/>
        </w:rPr>
      </w:pPr>
    </w:p>
    <w:p w14:paraId="68203531" w14:textId="77777777" w:rsidR="00376D34" w:rsidRDefault="00376D34" w:rsidP="0057199E">
      <w:pPr>
        <w:rPr>
          <w:rFonts w:ascii="Times New Roman" w:hAnsi="Times New Roman" w:cs="Times New Roman"/>
        </w:rPr>
      </w:pPr>
    </w:p>
    <w:p w14:paraId="36A57E2E" w14:textId="77777777" w:rsidR="00376D34" w:rsidRDefault="00376D34" w:rsidP="0057199E">
      <w:pPr>
        <w:rPr>
          <w:rFonts w:ascii="Times New Roman" w:hAnsi="Times New Roman" w:cs="Times New Roman"/>
        </w:rPr>
      </w:pPr>
    </w:p>
    <w:p w14:paraId="05E67B56" w14:textId="77777777" w:rsidR="00376D34" w:rsidRDefault="00376D34" w:rsidP="0057199E">
      <w:pPr>
        <w:rPr>
          <w:rFonts w:ascii="Times New Roman" w:hAnsi="Times New Roman" w:cs="Times New Roman"/>
        </w:rPr>
      </w:pPr>
    </w:p>
    <w:p w14:paraId="761656CC" w14:textId="77777777" w:rsidR="00376D34" w:rsidRDefault="00376D34" w:rsidP="0057199E">
      <w:pPr>
        <w:rPr>
          <w:rFonts w:ascii="Times New Roman" w:hAnsi="Times New Roman" w:cs="Times New Roman"/>
        </w:rPr>
      </w:pPr>
    </w:p>
    <w:p w14:paraId="520CD807" w14:textId="77777777" w:rsidR="00376D34" w:rsidRDefault="00376D34" w:rsidP="0057199E">
      <w:pPr>
        <w:rPr>
          <w:rFonts w:ascii="Times New Roman" w:hAnsi="Times New Roman" w:cs="Times New Roman"/>
        </w:rPr>
      </w:pPr>
    </w:p>
    <w:p w14:paraId="51C87190" w14:textId="77777777" w:rsidR="00376D34" w:rsidRDefault="00376D34" w:rsidP="0057199E">
      <w:pPr>
        <w:rPr>
          <w:rFonts w:ascii="Times New Roman" w:hAnsi="Times New Roman" w:cs="Times New Roman"/>
        </w:rPr>
      </w:pPr>
    </w:p>
    <w:p w14:paraId="11B9862B" w14:textId="77777777" w:rsidR="00376D34" w:rsidRDefault="00376D34" w:rsidP="0057199E">
      <w:pPr>
        <w:rPr>
          <w:rFonts w:ascii="Times New Roman" w:hAnsi="Times New Roman" w:cs="Times New Roman"/>
        </w:rPr>
      </w:pPr>
    </w:p>
    <w:p w14:paraId="77AA4502" w14:textId="77777777" w:rsidR="00187CC4" w:rsidRDefault="00187CC4" w:rsidP="00376D34">
      <w:pPr>
        <w:spacing w:before="68"/>
        <w:rPr>
          <w:rFonts w:ascii="Times New Roman" w:hAnsi="Times New Roman" w:cs="Times New Roman"/>
          <w:b/>
          <w:bCs/>
          <w:sz w:val="48"/>
          <w:szCs w:val="48"/>
        </w:rPr>
      </w:pPr>
    </w:p>
    <w:p w14:paraId="09CC4938" w14:textId="77777777" w:rsidR="00187CC4" w:rsidRDefault="00187CC4" w:rsidP="00376D34">
      <w:pPr>
        <w:spacing w:before="68"/>
        <w:rPr>
          <w:rFonts w:ascii="Times New Roman" w:hAnsi="Times New Roman" w:cs="Times New Roman"/>
          <w:b/>
          <w:bCs/>
          <w:sz w:val="48"/>
          <w:szCs w:val="48"/>
        </w:rPr>
      </w:pPr>
    </w:p>
    <w:p w14:paraId="0D4D98AE" w14:textId="77777777" w:rsidR="00187CC4" w:rsidRDefault="00187CC4" w:rsidP="00376D34">
      <w:pPr>
        <w:spacing w:before="68"/>
        <w:rPr>
          <w:rFonts w:ascii="Times New Roman" w:hAnsi="Times New Roman" w:cs="Times New Roman"/>
          <w:b/>
          <w:bCs/>
          <w:sz w:val="48"/>
          <w:szCs w:val="48"/>
        </w:rPr>
      </w:pPr>
    </w:p>
    <w:p w14:paraId="35E59442" w14:textId="77777777" w:rsidR="00187CC4" w:rsidRDefault="00187CC4" w:rsidP="00376D34">
      <w:pPr>
        <w:spacing w:before="68"/>
        <w:rPr>
          <w:rFonts w:ascii="Times New Roman" w:hAnsi="Times New Roman" w:cs="Times New Roman"/>
          <w:b/>
          <w:bCs/>
          <w:sz w:val="48"/>
          <w:szCs w:val="48"/>
        </w:rPr>
      </w:pPr>
    </w:p>
    <w:p w14:paraId="155CE5D5" w14:textId="331E8BCA" w:rsidR="00376D34" w:rsidRDefault="00376D34" w:rsidP="00376D34">
      <w:pPr>
        <w:spacing w:before="68"/>
        <w:rPr>
          <w:rFonts w:ascii="Times New Roman" w:hAnsi="Times New Roman" w:cs="Times New Roman"/>
          <w:b/>
          <w:bCs/>
          <w:spacing w:val="-2"/>
          <w:sz w:val="48"/>
          <w:szCs w:val="48"/>
        </w:rPr>
      </w:pPr>
      <w:r w:rsidRPr="00376D34">
        <w:rPr>
          <w:rFonts w:ascii="Times New Roman" w:hAnsi="Times New Roman" w:cs="Times New Roman"/>
          <w:b/>
          <w:bCs/>
          <w:sz w:val="48"/>
          <w:szCs w:val="48"/>
        </w:rPr>
        <w:lastRenderedPageBreak/>
        <w:t>Chapter</w:t>
      </w:r>
      <w:r w:rsidRPr="00376D34">
        <w:rPr>
          <w:rFonts w:ascii="Times New Roman" w:hAnsi="Times New Roman" w:cs="Times New Roman"/>
          <w:b/>
          <w:bCs/>
          <w:spacing w:val="1"/>
          <w:sz w:val="48"/>
          <w:szCs w:val="48"/>
        </w:rPr>
        <w:t xml:space="preserve"> </w:t>
      </w:r>
      <w:r w:rsidRPr="00376D34">
        <w:rPr>
          <w:rFonts w:ascii="Times New Roman" w:hAnsi="Times New Roman" w:cs="Times New Roman"/>
          <w:b/>
          <w:bCs/>
          <w:spacing w:val="-10"/>
          <w:sz w:val="48"/>
          <w:szCs w:val="48"/>
        </w:rPr>
        <w:t>4</w:t>
      </w:r>
      <w:r>
        <w:rPr>
          <w:rFonts w:ascii="Times New Roman" w:hAnsi="Times New Roman" w:cs="Times New Roman"/>
          <w:sz w:val="48"/>
          <w:szCs w:val="48"/>
        </w:rPr>
        <w:br/>
      </w:r>
      <w:r w:rsidRPr="00376D34">
        <w:rPr>
          <w:rFonts w:ascii="Times New Roman" w:hAnsi="Times New Roman" w:cs="Times New Roman"/>
          <w:b/>
          <w:bCs/>
          <w:spacing w:val="-2"/>
          <w:sz w:val="48"/>
          <w:szCs w:val="48"/>
        </w:rPr>
        <w:t>IMPLEMENTATION</w:t>
      </w:r>
    </w:p>
    <w:p w14:paraId="27E9D76D" w14:textId="77777777" w:rsidR="00376D34" w:rsidRDefault="00376D34" w:rsidP="00376D34">
      <w:pPr>
        <w:pStyle w:val="Heading3"/>
        <w:tabs>
          <w:tab w:val="left" w:pos="835"/>
        </w:tabs>
        <w:spacing w:before="303"/>
        <w:rPr>
          <w:rFonts w:ascii="Times New Roman" w:hAnsi="Times New Roman" w:cs="Times New Roman"/>
          <w:color w:val="auto"/>
          <w:spacing w:val="-2"/>
          <w:u w:val="single"/>
        </w:rPr>
      </w:pPr>
      <w:bookmarkStart w:id="10" w:name="_TOC_250003"/>
      <w:r w:rsidRPr="00376D34">
        <w:rPr>
          <w:rFonts w:ascii="Times New Roman" w:hAnsi="Times New Roman" w:cs="Times New Roman"/>
          <w:color w:val="auto"/>
          <w:u w:val="single"/>
        </w:rPr>
        <w:t>MODULES</w:t>
      </w:r>
      <w:r w:rsidRPr="00376D34">
        <w:rPr>
          <w:rFonts w:ascii="Times New Roman" w:hAnsi="Times New Roman" w:cs="Times New Roman"/>
          <w:color w:val="auto"/>
          <w:spacing w:val="-9"/>
          <w:u w:val="single"/>
        </w:rPr>
        <w:t xml:space="preserve"> </w:t>
      </w:r>
      <w:bookmarkEnd w:id="10"/>
      <w:r w:rsidRPr="00376D34">
        <w:rPr>
          <w:rFonts w:ascii="Times New Roman" w:hAnsi="Times New Roman" w:cs="Times New Roman"/>
          <w:color w:val="auto"/>
          <w:spacing w:val="-2"/>
          <w:u w:val="single"/>
        </w:rPr>
        <w:t>IMPLEMENTED</w:t>
      </w:r>
    </w:p>
    <w:p w14:paraId="50FA292B" w14:textId="77777777" w:rsidR="00376D34" w:rsidRPr="00AB1575" w:rsidRDefault="00376D34" w:rsidP="00680DD5">
      <w:pPr>
        <w:jc w:val="both"/>
        <w:rPr>
          <w:rFonts w:ascii="Times New Roman" w:hAnsi="Times New Roman" w:cs="Times New Roman"/>
          <w:sz w:val="28"/>
          <w:szCs w:val="28"/>
        </w:rPr>
      </w:pPr>
      <w:r w:rsidRPr="00AB1575">
        <w:rPr>
          <w:rFonts w:ascii="Times New Roman" w:hAnsi="Times New Roman" w:cs="Times New Roman"/>
          <w:sz w:val="28"/>
          <w:szCs w:val="28"/>
        </w:rPr>
        <w:t>The AI-Powered Class Scheduling System is divided into the following key modules, each handling specific functionality to ensure efficient and conflict-free schedule generation:</w:t>
      </w:r>
    </w:p>
    <w:p w14:paraId="280A35C8" w14:textId="77777777" w:rsidR="00376D34" w:rsidRPr="00AB1575" w:rsidRDefault="00376D34" w:rsidP="00680DD5">
      <w:pPr>
        <w:numPr>
          <w:ilvl w:val="0"/>
          <w:numId w:val="16"/>
        </w:numPr>
        <w:jc w:val="both"/>
        <w:rPr>
          <w:rFonts w:ascii="Times New Roman" w:hAnsi="Times New Roman" w:cs="Times New Roman"/>
          <w:sz w:val="28"/>
          <w:szCs w:val="28"/>
        </w:rPr>
      </w:pPr>
      <w:r w:rsidRPr="00AB1575">
        <w:rPr>
          <w:rFonts w:ascii="Times New Roman" w:hAnsi="Times New Roman" w:cs="Times New Roman"/>
          <w:b/>
          <w:bCs/>
          <w:sz w:val="28"/>
          <w:szCs w:val="28"/>
        </w:rPr>
        <w:t>User Management Module:</w:t>
      </w:r>
      <w:r w:rsidRPr="00AB1575">
        <w:rPr>
          <w:rFonts w:ascii="Times New Roman" w:hAnsi="Times New Roman" w:cs="Times New Roman"/>
          <w:sz w:val="28"/>
          <w:szCs w:val="28"/>
        </w:rPr>
        <w:t xml:space="preserve"> Handles registration, login, and role-based access for administrators, faculty, and students.</w:t>
      </w:r>
    </w:p>
    <w:p w14:paraId="2ABE075C" w14:textId="77777777" w:rsidR="00376D34" w:rsidRPr="00AB1575" w:rsidRDefault="00376D34" w:rsidP="00680DD5">
      <w:pPr>
        <w:numPr>
          <w:ilvl w:val="0"/>
          <w:numId w:val="16"/>
        </w:numPr>
        <w:jc w:val="both"/>
        <w:rPr>
          <w:rFonts w:ascii="Times New Roman" w:hAnsi="Times New Roman" w:cs="Times New Roman"/>
          <w:sz w:val="28"/>
          <w:szCs w:val="28"/>
        </w:rPr>
      </w:pPr>
      <w:r w:rsidRPr="00AB1575">
        <w:rPr>
          <w:rFonts w:ascii="Times New Roman" w:hAnsi="Times New Roman" w:cs="Times New Roman"/>
          <w:b/>
          <w:bCs/>
          <w:sz w:val="28"/>
          <w:szCs w:val="28"/>
        </w:rPr>
        <w:t>Course Management Module:</w:t>
      </w:r>
      <w:r w:rsidRPr="00AB1575">
        <w:rPr>
          <w:rFonts w:ascii="Times New Roman" w:hAnsi="Times New Roman" w:cs="Times New Roman"/>
          <w:sz w:val="28"/>
          <w:szCs w:val="28"/>
        </w:rPr>
        <w:t xml:space="preserve"> Allows adding, updating, and deleting courses along with their details.</w:t>
      </w:r>
    </w:p>
    <w:p w14:paraId="572D15C2" w14:textId="77777777" w:rsidR="00376D34" w:rsidRPr="00AB1575" w:rsidRDefault="00376D34" w:rsidP="00680DD5">
      <w:pPr>
        <w:numPr>
          <w:ilvl w:val="0"/>
          <w:numId w:val="16"/>
        </w:numPr>
        <w:jc w:val="both"/>
        <w:rPr>
          <w:rFonts w:ascii="Times New Roman" w:hAnsi="Times New Roman" w:cs="Times New Roman"/>
          <w:sz w:val="28"/>
          <w:szCs w:val="28"/>
        </w:rPr>
      </w:pPr>
      <w:r w:rsidRPr="00AB1575">
        <w:rPr>
          <w:rFonts w:ascii="Times New Roman" w:hAnsi="Times New Roman" w:cs="Times New Roman"/>
          <w:b/>
          <w:bCs/>
          <w:sz w:val="28"/>
          <w:szCs w:val="28"/>
        </w:rPr>
        <w:t>Instructor Management Module:</w:t>
      </w:r>
      <w:r w:rsidRPr="00AB1575">
        <w:rPr>
          <w:rFonts w:ascii="Times New Roman" w:hAnsi="Times New Roman" w:cs="Times New Roman"/>
          <w:sz w:val="28"/>
          <w:szCs w:val="28"/>
        </w:rPr>
        <w:t xml:space="preserve"> Manages instructor profiles, availability, and assignments.</w:t>
      </w:r>
    </w:p>
    <w:p w14:paraId="77A89C4C" w14:textId="77777777" w:rsidR="00376D34" w:rsidRPr="00AB1575" w:rsidRDefault="00376D34" w:rsidP="00680DD5">
      <w:pPr>
        <w:numPr>
          <w:ilvl w:val="0"/>
          <w:numId w:val="16"/>
        </w:numPr>
        <w:jc w:val="both"/>
        <w:rPr>
          <w:rFonts w:ascii="Times New Roman" w:hAnsi="Times New Roman" w:cs="Times New Roman"/>
          <w:sz w:val="28"/>
          <w:szCs w:val="28"/>
        </w:rPr>
      </w:pPr>
      <w:r w:rsidRPr="00AB1575">
        <w:rPr>
          <w:rFonts w:ascii="Times New Roman" w:hAnsi="Times New Roman" w:cs="Times New Roman"/>
          <w:b/>
          <w:bCs/>
          <w:sz w:val="28"/>
          <w:szCs w:val="28"/>
        </w:rPr>
        <w:t>Classroom Management Module:</w:t>
      </w:r>
      <w:r w:rsidRPr="00AB1575">
        <w:rPr>
          <w:rFonts w:ascii="Times New Roman" w:hAnsi="Times New Roman" w:cs="Times New Roman"/>
          <w:sz w:val="28"/>
          <w:szCs w:val="28"/>
        </w:rPr>
        <w:t xml:space="preserve"> Manages classroom details, capacities, and availability.</w:t>
      </w:r>
    </w:p>
    <w:p w14:paraId="1A81143C" w14:textId="77777777" w:rsidR="00376D34" w:rsidRPr="00AB1575" w:rsidRDefault="00376D34" w:rsidP="00680DD5">
      <w:pPr>
        <w:numPr>
          <w:ilvl w:val="0"/>
          <w:numId w:val="16"/>
        </w:numPr>
        <w:jc w:val="both"/>
        <w:rPr>
          <w:rFonts w:ascii="Times New Roman" w:hAnsi="Times New Roman" w:cs="Times New Roman"/>
          <w:sz w:val="28"/>
          <w:szCs w:val="28"/>
        </w:rPr>
      </w:pPr>
      <w:r w:rsidRPr="00AB1575">
        <w:rPr>
          <w:rFonts w:ascii="Times New Roman" w:hAnsi="Times New Roman" w:cs="Times New Roman"/>
          <w:b/>
          <w:bCs/>
          <w:sz w:val="28"/>
          <w:szCs w:val="28"/>
        </w:rPr>
        <w:t>Student Management Module:</w:t>
      </w:r>
      <w:r w:rsidRPr="00AB1575">
        <w:rPr>
          <w:rFonts w:ascii="Times New Roman" w:hAnsi="Times New Roman" w:cs="Times New Roman"/>
          <w:sz w:val="28"/>
          <w:szCs w:val="28"/>
        </w:rPr>
        <w:t xml:space="preserve"> Handles student registration, </w:t>
      </w:r>
      <w:proofErr w:type="spellStart"/>
      <w:r w:rsidRPr="00AB1575">
        <w:rPr>
          <w:rFonts w:ascii="Times New Roman" w:hAnsi="Times New Roman" w:cs="Times New Roman"/>
          <w:sz w:val="28"/>
          <w:szCs w:val="28"/>
        </w:rPr>
        <w:t>enrollment</w:t>
      </w:r>
      <w:proofErr w:type="spellEnd"/>
      <w:r w:rsidRPr="00AB1575">
        <w:rPr>
          <w:rFonts w:ascii="Times New Roman" w:hAnsi="Times New Roman" w:cs="Times New Roman"/>
          <w:sz w:val="28"/>
          <w:szCs w:val="28"/>
        </w:rPr>
        <w:t>, and course allocation.</w:t>
      </w:r>
    </w:p>
    <w:p w14:paraId="64F208C1" w14:textId="77777777" w:rsidR="00376D34" w:rsidRPr="00AB1575" w:rsidRDefault="00376D34" w:rsidP="00680DD5">
      <w:pPr>
        <w:numPr>
          <w:ilvl w:val="0"/>
          <w:numId w:val="16"/>
        </w:numPr>
        <w:jc w:val="both"/>
        <w:rPr>
          <w:rFonts w:ascii="Times New Roman" w:hAnsi="Times New Roman" w:cs="Times New Roman"/>
          <w:sz w:val="28"/>
          <w:szCs w:val="28"/>
        </w:rPr>
      </w:pPr>
      <w:r w:rsidRPr="00AB1575">
        <w:rPr>
          <w:rFonts w:ascii="Times New Roman" w:hAnsi="Times New Roman" w:cs="Times New Roman"/>
          <w:b/>
          <w:bCs/>
          <w:sz w:val="28"/>
          <w:szCs w:val="28"/>
        </w:rPr>
        <w:t>Schedule Generation Module:</w:t>
      </w:r>
      <w:r w:rsidRPr="00AB1575">
        <w:rPr>
          <w:rFonts w:ascii="Times New Roman" w:hAnsi="Times New Roman" w:cs="Times New Roman"/>
          <w:sz w:val="28"/>
          <w:szCs w:val="28"/>
        </w:rPr>
        <w:t xml:space="preserve"> Uses AI algorithms to create optimized class timetables while considering multiple constraints.</w:t>
      </w:r>
    </w:p>
    <w:p w14:paraId="3446AE7A" w14:textId="77777777" w:rsidR="00376D34" w:rsidRPr="00AB1575" w:rsidRDefault="00376D34" w:rsidP="00680DD5">
      <w:pPr>
        <w:numPr>
          <w:ilvl w:val="0"/>
          <w:numId w:val="16"/>
        </w:numPr>
        <w:jc w:val="both"/>
        <w:rPr>
          <w:rFonts w:ascii="Times New Roman" w:hAnsi="Times New Roman" w:cs="Times New Roman"/>
          <w:sz w:val="28"/>
          <w:szCs w:val="28"/>
        </w:rPr>
      </w:pPr>
      <w:r w:rsidRPr="00AB1575">
        <w:rPr>
          <w:rFonts w:ascii="Times New Roman" w:hAnsi="Times New Roman" w:cs="Times New Roman"/>
          <w:b/>
          <w:bCs/>
          <w:sz w:val="28"/>
          <w:szCs w:val="28"/>
        </w:rPr>
        <w:t>Conflict Detection Module:</w:t>
      </w:r>
      <w:r w:rsidRPr="00AB1575">
        <w:rPr>
          <w:rFonts w:ascii="Times New Roman" w:hAnsi="Times New Roman" w:cs="Times New Roman"/>
          <w:sz w:val="28"/>
          <w:szCs w:val="28"/>
        </w:rPr>
        <w:t xml:space="preserve"> Identifies overlapping classes, double-booked rooms, and instructor scheduling conflicts.</w:t>
      </w:r>
    </w:p>
    <w:p w14:paraId="16A05A69" w14:textId="77777777" w:rsidR="007B5B9A" w:rsidRPr="00AB1575" w:rsidRDefault="00376D34" w:rsidP="00680DD5">
      <w:pPr>
        <w:numPr>
          <w:ilvl w:val="0"/>
          <w:numId w:val="16"/>
        </w:numPr>
        <w:jc w:val="both"/>
        <w:rPr>
          <w:rFonts w:ascii="Times New Roman" w:hAnsi="Times New Roman" w:cs="Times New Roman"/>
          <w:sz w:val="28"/>
          <w:szCs w:val="28"/>
        </w:rPr>
      </w:pPr>
      <w:r w:rsidRPr="00AB1575">
        <w:rPr>
          <w:rFonts w:ascii="Times New Roman" w:hAnsi="Times New Roman" w:cs="Times New Roman"/>
          <w:b/>
          <w:bCs/>
          <w:sz w:val="28"/>
          <w:szCs w:val="28"/>
        </w:rPr>
        <w:t>Timetable Display Module:</w:t>
      </w:r>
      <w:r w:rsidRPr="00AB1575">
        <w:rPr>
          <w:rFonts w:ascii="Times New Roman" w:hAnsi="Times New Roman" w:cs="Times New Roman"/>
          <w:sz w:val="28"/>
          <w:szCs w:val="28"/>
        </w:rPr>
        <w:t xml:space="preserve"> Provides a user-friendly interface to view, search, and download schedules.</w:t>
      </w:r>
    </w:p>
    <w:p w14:paraId="2BADB26A" w14:textId="77777777" w:rsidR="00AB1575" w:rsidRDefault="00AB1575" w:rsidP="007B5B9A">
      <w:pPr>
        <w:rPr>
          <w:rFonts w:ascii="Times New Roman" w:hAnsi="Times New Roman" w:cs="Times New Roman"/>
          <w:spacing w:val="-4"/>
          <w:sz w:val="28"/>
          <w:szCs w:val="28"/>
          <w:u w:val="single"/>
        </w:rPr>
      </w:pPr>
    </w:p>
    <w:p w14:paraId="0BADD37E" w14:textId="77777777" w:rsidR="00AB1575" w:rsidRDefault="00AB1575" w:rsidP="007B5B9A">
      <w:pPr>
        <w:rPr>
          <w:rFonts w:ascii="Times New Roman" w:hAnsi="Times New Roman" w:cs="Times New Roman"/>
          <w:spacing w:val="-4"/>
          <w:sz w:val="28"/>
          <w:szCs w:val="28"/>
          <w:u w:val="single"/>
        </w:rPr>
      </w:pPr>
    </w:p>
    <w:p w14:paraId="15B2551C" w14:textId="77777777" w:rsidR="00AB1575" w:rsidRDefault="00AB1575" w:rsidP="007B5B9A">
      <w:pPr>
        <w:rPr>
          <w:rFonts w:ascii="Times New Roman" w:hAnsi="Times New Roman" w:cs="Times New Roman"/>
          <w:spacing w:val="-4"/>
          <w:sz w:val="28"/>
          <w:szCs w:val="28"/>
          <w:u w:val="single"/>
        </w:rPr>
      </w:pPr>
    </w:p>
    <w:p w14:paraId="12487ABC" w14:textId="77777777" w:rsidR="00AB1575" w:rsidRDefault="00AB1575" w:rsidP="007B5B9A">
      <w:pPr>
        <w:rPr>
          <w:rFonts w:ascii="Times New Roman" w:hAnsi="Times New Roman" w:cs="Times New Roman"/>
          <w:spacing w:val="-4"/>
          <w:sz w:val="28"/>
          <w:szCs w:val="28"/>
          <w:u w:val="single"/>
        </w:rPr>
      </w:pPr>
    </w:p>
    <w:p w14:paraId="6D67C6FA" w14:textId="77777777" w:rsidR="00AB1575" w:rsidRDefault="00AB1575" w:rsidP="007B5B9A">
      <w:pPr>
        <w:rPr>
          <w:rFonts w:ascii="Times New Roman" w:hAnsi="Times New Roman" w:cs="Times New Roman"/>
          <w:spacing w:val="-4"/>
          <w:sz w:val="28"/>
          <w:szCs w:val="28"/>
          <w:u w:val="single"/>
        </w:rPr>
      </w:pPr>
    </w:p>
    <w:p w14:paraId="3798B5C2" w14:textId="77777777" w:rsidR="00AB1575" w:rsidRDefault="00AB1575" w:rsidP="007B5B9A">
      <w:pPr>
        <w:rPr>
          <w:rFonts w:ascii="Times New Roman" w:hAnsi="Times New Roman" w:cs="Times New Roman"/>
          <w:spacing w:val="-4"/>
          <w:sz w:val="28"/>
          <w:szCs w:val="28"/>
          <w:u w:val="single"/>
        </w:rPr>
      </w:pPr>
    </w:p>
    <w:p w14:paraId="2321DFBF" w14:textId="77777777" w:rsidR="00AB1575" w:rsidRDefault="00AB1575" w:rsidP="007B5B9A">
      <w:pPr>
        <w:rPr>
          <w:rFonts w:ascii="Times New Roman" w:hAnsi="Times New Roman" w:cs="Times New Roman"/>
          <w:spacing w:val="-4"/>
          <w:sz w:val="28"/>
          <w:szCs w:val="28"/>
          <w:u w:val="single"/>
        </w:rPr>
      </w:pPr>
    </w:p>
    <w:p w14:paraId="36C1A17F" w14:textId="77777777" w:rsidR="00AB1575" w:rsidRDefault="00AB1575" w:rsidP="007B5B9A">
      <w:pPr>
        <w:rPr>
          <w:rFonts w:ascii="Times New Roman" w:hAnsi="Times New Roman" w:cs="Times New Roman"/>
          <w:spacing w:val="-4"/>
          <w:sz w:val="28"/>
          <w:szCs w:val="28"/>
          <w:u w:val="single"/>
        </w:rPr>
      </w:pPr>
    </w:p>
    <w:p w14:paraId="20B92AB0" w14:textId="19352E71" w:rsidR="00034BAC" w:rsidRPr="00AB1575" w:rsidRDefault="00680DD5" w:rsidP="007B5B9A">
      <w:pPr>
        <w:rPr>
          <w:rFonts w:ascii="Times New Roman" w:hAnsi="Times New Roman" w:cs="Times New Roman"/>
          <w:b/>
          <w:bCs/>
          <w:sz w:val="28"/>
          <w:szCs w:val="28"/>
        </w:rPr>
      </w:pPr>
      <w:r>
        <w:rPr>
          <w:rFonts w:ascii="Times New Roman" w:hAnsi="Times New Roman" w:cs="Times New Roman"/>
          <w:b/>
          <w:bCs/>
          <w:spacing w:val="-4"/>
          <w:sz w:val="32"/>
          <w:szCs w:val="32"/>
          <w:u w:val="single"/>
        </w:rPr>
        <w:lastRenderedPageBreak/>
        <w:t>OUTPUT INTEREFACES</w:t>
      </w:r>
      <w:r w:rsidR="00034BAC" w:rsidRPr="00AB1575">
        <w:rPr>
          <w:rFonts w:ascii="Times New Roman" w:hAnsi="Times New Roman" w:cs="Times New Roman"/>
          <w:b/>
          <w:bCs/>
          <w:spacing w:val="-2"/>
          <w:sz w:val="32"/>
          <w:szCs w:val="32"/>
          <w:u w:val="single"/>
        </w:rPr>
        <w:t>:</w:t>
      </w:r>
    </w:p>
    <w:p w14:paraId="7AA772C8" w14:textId="082111E2" w:rsidR="00034BAC" w:rsidRPr="007B5B9A" w:rsidRDefault="007B5B9A" w:rsidP="007B5B9A">
      <w:pPr>
        <w:rPr>
          <w:rFonts w:ascii="Times New Roman" w:hAnsi="Times New Roman" w:cs="Times New Roman"/>
          <w:sz w:val="28"/>
          <w:szCs w:val="28"/>
        </w:rPr>
      </w:pPr>
      <w:r>
        <w:rPr>
          <w:rFonts w:ascii="Times New Roman" w:hAnsi="Times New Roman" w:cs="Times New Roman"/>
          <w:sz w:val="28"/>
          <w:szCs w:val="28"/>
        </w:rPr>
        <w:t>1.</w:t>
      </w:r>
      <w:r w:rsidR="00680DD5">
        <w:rPr>
          <w:rFonts w:ascii="Times New Roman" w:hAnsi="Times New Roman" w:cs="Times New Roman"/>
          <w:sz w:val="28"/>
          <w:szCs w:val="28"/>
        </w:rPr>
        <w:t>Home</w:t>
      </w:r>
      <w:r w:rsidR="00034BAC" w:rsidRPr="007B5B9A">
        <w:rPr>
          <w:rFonts w:ascii="Times New Roman" w:hAnsi="Times New Roman" w:cs="Times New Roman"/>
          <w:sz w:val="28"/>
          <w:szCs w:val="28"/>
        </w:rPr>
        <w:t xml:space="preserve"> Page</w:t>
      </w:r>
      <w:r w:rsidR="00034BAC" w:rsidRPr="007B5B9A">
        <w:rPr>
          <w:rFonts w:ascii="Times New Roman" w:hAnsi="Times New Roman" w:cs="Times New Roman"/>
          <w:sz w:val="28"/>
          <w:szCs w:val="28"/>
        </w:rPr>
        <w:br/>
      </w:r>
      <w:r w:rsidR="00034BAC" w:rsidRPr="007B5B9A">
        <w:rPr>
          <w:rFonts w:ascii="Times New Roman" w:hAnsi="Times New Roman" w:cs="Times New Roman"/>
          <w:sz w:val="28"/>
          <w:szCs w:val="28"/>
        </w:rPr>
        <w:br/>
      </w:r>
      <w:r w:rsidR="00034BAC">
        <w:rPr>
          <w:noProof/>
        </w:rPr>
        <w:drawing>
          <wp:inline distT="0" distB="0" distL="0" distR="0" wp14:anchorId="5CF396E1" wp14:editId="07F028C2">
            <wp:extent cx="4898615" cy="2132965"/>
            <wp:effectExtent l="0" t="0" r="0" b="635"/>
            <wp:docPr id="14710346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75983" cy="2210195"/>
                    </a:xfrm>
                    <a:prstGeom prst="rect">
                      <a:avLst/>
                    </a:prstGeom>
                    <a:noFill/>
                    <a:ln>
                      <a:noFill/>
                    </a:ln>
                  </pic:spPr>
                </pic:pic>
              </a:graphicData>
            </a:graphic>
          </wp:inline>
        </w:drawing>
      </w:r>
    </w:p>
    <w:p w14:paraId="04EB627D" w14:textId="77777777" w:rsidR="00E33D4D" w:rsidRPr="00376D34" w:rsidRDefault="00E33D4D" w:rsidP="00E33D4D">
      <w:pPr>
        <w:rPr>
          <w:rFonts w:ascii="Times New Roman" w:hAnsi="Times New Roman" w:cs="Times New Roman"/>
          <w:sz w:val="24"/>
          <w:szCs w:val="24"/>
        </w:rPr>
      </w:pPr>
    </w:p>
    <w:p w14:paraId="552E0464" w14:textId="77777777" w:rsidR="00376D34" w:rsidRDefault="007B5B9A" w:rsidP="007B5B9A">
      <w:pPr>
        <w:rPr>
          <w:rFonts w:ascii="Times New Roman" w:hAnsi="Times New Roman" w:cs="Times New Roman"/>
          <w:sz w:val="28"/>
          <w:szCs w:val="28"/>
        </w:rPr>
      </w:pPr>
      <w:r>
        <w:rPr>
          <w:rFonts w:ascii="Times New Roman" w:hAnsi="Times New Roman" w:cs="Times New Roman"/>
          <w:sz w:val="28"/>
          <w:szCs w:val="28"/>
        </w:rPr>
        <w:t xml:space="preserve">2.Instructors </w:t>
      </w:r>
      <w:r w:rsidRPr="007B5B9A">
        <w:rPr>
          <w:rFonts w:ascii="Times New Roman" w:hAnsi="Times New Roman" w:cs="Times New Roman"/>
          <w:sz w:val="28"/>
          <w:szCs w:val="28"/>
        </w:rPr>
        <w:t>Tables</w:t>
      </w:r>
    </w:p>
    <w:p w14:paraId="57F839BC" w14:textId="77777777" w:rsidR="00680DD5" w:rsidRPr="007B5B9A" w:rsidRDefault="00680DD5" w:rsidP="007B5B9A">
      <w:pPr>
        <w:rPr>
          <w:rFonts w:ascii="Times New Roman" w:hAnsi="Times New Roman" w:cs="Times New Roman"/>
          <w:sz w:val="24"/>
          <w:szCs w:val="24"/>
        </w:rPr>
      </w:pPr>
    </w:p>
    <w:p w14:paraId="616B45E5" w14:textId="77777777" w:rsidR="007B5B9A" w:rsidRDefault="007B5B9A" w:rsidP="00376D34">
      <w:pPr>
        <w:spacing w:before="68"/>
        <w:rPr>
          <w:rFonts w:ascii="Times New Roman" w:hAnsi="Times New Roman" w:cs="Times New Roman"/>
          <w:sz w:val="48"/>
          <w:szCs w:val="48"/>
        </w:rPr>
      </w:pPr>
      <w:r>
        <w:rPr>
          <w:noProof/>
        </w:rPr>
        <w:drawing>
          <wp:inline distT="0" distB="0" distL="0" distR="0" wp14:anchorId="235846FC" wp14:editId="704C590D">
            <wp:extent cx="5808785" cy="1771650"/>
            <wp:effectExtent l="0" t="0" r="1905" b="0"/>
            <wp:docPr id="6714329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56899" cy="1786324"/>
                    </a:xfrm>
                    <a:prstGeom prst="rect">
                      <a:avLst/>
                    </a:prstGeom>
                    <a:noFill/>
                    <a:ln>
                      <a:noFill/>
                    </a:ln>
                  </pic:spPr>
                </pic:pic>
              </a:graphicData>
            </a:graphic>
          </wp:inline>
        </w:drawing>
      </w:r>
    </w:p>
    <w:p w14:paraId="6AC5C029" w14:textId="77777777" w:rsidR="00680DD5" w:rsidRDefault="007B5B9A" w:rsidP="00376D34">
      <w:pPr>
        <w:spacing w:before="68"/>
        <w:rPr>
          <w:rFonts w:ascii="Times New Roman" w:hAnsi="Times New Roman" w:cs="Times New Roman"/>
          <w:sz w:val="48"/>
          <w:szCs w:val="48"/>
        </w:rPr>
      </w:pPr>
      <w:r>
        <w:rPr>
          <w:rFonts w:ascii="Times New Roman" w:hAnsi="Times New Roman" w:cs="Times New Roman"/>
          <w:sz w:val="28"/>
          <w:szCs w:val="28"/>
        </w:rPr>
        <w:t xml:space="preserve">3. </w:t>
      </w:r>
      <w:r w:rsidRPr="007B5B9A">
        <w:rPr>
          <w:rFonts w:ascii="Times New Roman" w:hAnsi="Times New Roman" w:cs="Times New Roman"/>
          <w:sz w:val="28"/>
          <w:szCs w:val="28"/>
        </w:rPr>
        <w:t>Courses Tables</w:t>
      </w:r>
      <w:r>
        <w:rPr>
          <w:rFonts w:ascii="Times New Roman" w:hAnsi="Times New Roman" w:cs="Times New Roman"/>
          <w:sz w:val="48"/>
          <w:szCs w:val="48"/>
        </w:rPr>
        <w:t xml:space="preserve"> </w:t>
      </w:r>
    </w:p>
    <w:p w14:paraId="6B654CAA" w14:textId="68CBBAAF" w:rsidR="00376D34" w:rsidRDefault="007B5B9A" w:rsidP="00376D34">
      <w:pPr>
        <w:spacing w:before="68"/>
        <w:rPr>
          <w:rFonts w:ascii="Times New Roman" w:hAnsi="Times New Roman" w:cs="Times New Roman"/>
          <w:sz w:val="48"/>
          <w:szCs w:val="48"/>
        </w:rPr>
      </w:pPr>
      <w:r>
        <w:rPr>
          <w:rFonts w:ascii="Times New Roman" w:hAnsi="Times New Roman" w:cs="Times New Roman"/>
          <w:sz w:val="48"/>
          <w:szCs w:val="48"/>
        </w:rPr>
        <w:br/>
      </w:r>
      <w:r>
        <w:rPr>
          <w:noProof/>
        </w:rPr>
        <w:drawing>
          <wp:inline distT="0" distB="0" distL="0" distR="0" wp14:anchorId="252E6D9F" wp14:editId="6BD54887">
            <wp:extent cx="5826125" cy="1817077"/>
            <wp:effectExtent l="0" t="0" r="3175" b="0"/>
            <wp:docPr id="21214480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95141" cy="1838602"/>
                    </a:xfrm>
                    <a:prstGeom prst="rect">
                      <a:avLst/>
                    </a:prstGeom>
                    <a:noFill/>
                    <a:ln>
                      <a:noFill/>
                    </a:ln>
                  </pic:spPr>
                </pic:pic>
              </a:graphicData>
            </a:graphic>
          </wp:inline>
        </w:drawing>
      </w:r>
    </w:p>
    <w:p w14:paraId="283AF3DF" w14:textId="77777777" w:rsidR="007B5B9A" w:rsidRDefault="007B5B9A" w:rsidP="00376D34">
      <w:pPr>
        <w:spacing w:before="68"/>
        <w:rPr>
          <w:rFonts w:ascii="Times New Roman" w:hAnsi="Times New Roman" w:cs="Times New Roman"/>
          <w:sz w:val="28"/>
          <w:szCs w:val="28"/>
        </w:rPr>
      </w:pPr>
      <w:r>
        <w:rPr>
          <w:rFonts w:ascii="Times New Roman" w:hAnsi="Times New Roman" w:cs="Times New Roman"/>
          <w:sz w:val="28"/>
          <w:szCs w:val="28"/>
        </w:rPr>
        <w:lastRenderedPageBreak/>
        <w:t xml:space="preserve">4. Classrooms Tables </w:t>
      </w:r>
      <w:r>
        <w:rPr>
          <w:rFonts w:ascii="Times New Roman" w:hAnsi="Times New Roman" w:cs="Times New Roman"/>
          <w:sz w:val="28"/>
          <w:szCs w:val="28"/>
        </w:rPr>
        <w:br/>
      </w:r>
      <w:r>
        <w:rPr>
          <w:noProof/>
        </w:rPr>
        <w:drawing>
          <wp:inline distT="0" distB="0" distL="0" distR="0" wp14:anchorId="32DAE196" wp14:editId="120D019A">
            <wp:extent cx="5731510" cy="1817077"/>
            <wp:effectExtent l="0" t="0" r="2540" b="0"/>
            <wp:docPr id="4542243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8435" cy="1819272"/>
                    </a:xfrm>
                    <a:prstGeom prst="rect">
                      <a:avLst/>
                    </a:prstGeom>
                    <a:noFill/>
                    <a:ln>
                      <a:noFill/>
                    </a:ln>
                  </pic:spPr>
                </pic:pic>
              </a:graphicData>
            </a:graphic>
          </wp:inline>
        </w:drawing>
      </w:r>
    </w:p>
    <w:p w14:paraId="78AA6AE1" w14:textId="5D4C1ECD" w:rsidR="007B5B9A" w:rsidRDefault="00D31766" w:rsidP="00376D34">
      <w:pPr>
        <w:spacing w:before="68"/>
        <w:rPr>
          <w:rFonts w:ascii="Times New Roman" w:hAnsi="Times New Roman" w:cs="Times New Roman"/>
          <w:sz w:val="28"/>
          <w:szCs w:val="28"/>
        </w:rPr>
      </w:pPr>
      <w:r>
        <w:rPr>
          <w:rFonts w:ascii="Times New Roman" w:hAnsi="Times New Roman" w:cs="Times New Roman"/>
          <w:sz w:val="28"/>
          <w:szCs w:val="28"/>
        </w:rPr>
        <w:t>5.</w:t>
      </w:r>
      <w:r w:rsidR="008E6817">
        <w:rPr>
          <w:rFonts w:ascii="Times New Roman" w:hAnsi="Times New Roman" w:cs="Times New Roman"/>
          <w:sz w:val="28"/>
          <w:szCs w:val="28"/>
        </w:rPr>
        <w:t>Timetable View for Classrooms</w:t>
      </w:r>
    </w:p>
    <w:p w14:paraId="4845C8EE" w14:textId="032B0566" w:rsidR="008E6817" w:rsidRDefault="008E6817" w:rsidP="00376D34">
      <w:pPr>
        <w:spacing w:before="68"/>
        <w:rPr>
          <w:rFonts w:ascii="Times New Roman" w:hAnsi="Times New Roman" w:cs="Times New Roman"/>
          <w:sz w:val="28"/>
          <w:szCs w:val="28"/>
        </w:rPr>
      </w:pPr>
      <w:r>
        <w:rPr>
          <w:noProof/>
        </w:rPr>
        <w:drawing>
          <wp:inline distT="0" distB="0" distL="0" distR="0" wp14:anchorId="247ACC8F" wp14:editId="4E855330">
            <wp:extent cx="5731510" cy="2951480"/>
            <wp:effectExtent l="0" t="0" r="2540" b="1270"/>
            <wp:docPr id="8108722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51480"/>
                    </a:xfrm>
                    <a:prstGeom prst="rect">
                      <a:avLst/>
                    </a:prstGeom>
                    <a:noFill/>
                    <a:ln>
                      <a:noFill/>
                    </a:ln>
                  </pic:spPr>
                </pic:pic>
              </a:graphicData>
            </a:graphic>
          </wp:inline>
        </w:drawing>
      </w:r>
    </w:p>
    <w:p w14:paraId="644EC86F" w14:textId="77777777" w:rsidR="001929AD" w:rsidRDefault="001929AD" w:rsidP="001929AD">
      <w:pPr>
        <w:spacing w:before="68"/>
        <w:rPr>
          <w:rFonts w:ascii="Times New Roman" w:hAnsi="Times New Roman" w:cs="Times New Roman"/>
          <w:sz w:val="28"/>
          <w:szCs w:val="28"/>
        </w:rPr>
      </w:pPr>
      <w:r>
        <w:rPr>
          <w:rFonts w:ascii="Times New Roman" w:hAnsi="Times New Roman" w:cs="Times New Roman"/>
          <w:sz w:val="28"/>
          <w:szCs w:val="28"/>
        </w:rPr>
        <w:t>6.</w:t>
      </w:r>
      <w:r w:rsidRPr="001929AD">
        <w:rPr>
          <w:rFonts w:ascii="Times New Roman" w:hAnsi="Times New Roman" w:cs="Times New Roman"/>
          <w:sz w:val="28"/>
          <w:szCs w:val="28"/>
        </w:rPr>
        <w:t>Timetable</w:t>
      </w:r>
      <w:r>
        <w:rPr>
          <w:rFonts w:ascii="Times New Roman" w:hAnsi="Times New Roman" w:cs="Times New Roman"/>
          <w:sz w:val="28"/>
          <w:szCs w:val="28"/>
        </w:rPr>
        <w:t xml:space="preserve"> V</w:t>
      </w:r>
      <w:r w:rsidRPr="001929AD">
        <w:rPr>
          <w:rFonts w:ascii="Times New Roman" w:hAnsi="Times New Roman" w:cs="Times New Roman"/>
          <w:sz w:val="28"/>
          <w:szCs w:val="28"/>
        </w:rPr>
        <w:t>iew for</w:t>
      </w:r>
      <w:r>
        <w:rPr>
          <w:rFonts w:ascii="Times New Roman" w:hAnsi="Times New Roman" w:cs="Times New Roman"/>
          <w:sz w:val="28"/>
          <w:szCs w:val="28"/>
        </w:rPr>
        <w:t xml:space="preserve"> Professors</w:t>
      </w:r>
    </w:p>
    <w:p w14:paraId="45F13BF0" w14:textId="387BB1F1" w:rsidR="007B5B9A" w:rsidRPr="001929AD" w:rsidRDefault="001929AD" w:rsidP="007B5B9A">
      <w:pPr>
        <w:spacing w:before="68"/>
        <w:rPr>
          <w:rFonts w:ascii="Times New Roman" w:hAnsi="Times New Roman" w:cs="Times New Roman"/>
          <w:sz w:val="28"/>
          <w:szCs w:val="28"/>
        </w:rPr>
      </w:pPr>
      <w:r w:rsidRPr="001929AD">
        <w:rPr>
          <w:rFonts w:ascii="Times New Roman" w:hAnsi="Times New Roman" w:cs="Times New Roman"/>
          <w:sz w:val="28"/>
          <w:szCs w:val="28"/>
        </w:rPr>
        <w:t xml:space="preserve"> </w:t>
      </w:r>
      <w:r>
        <w:rPr>
          <w:noProof/>
        </w:rPr>
        <w:drawing>
          <wp:inline distT="0" distB="0" distL="0" distR="0" wp14:anchorId="30C8F45B" wp14:editId="09CB122F">
            <wp:extent cx="5824498" cy="2620010"/>
            <wp:effectExtent l="0" t="0" r="5080" b="8890"/>
            <wp:docPr id="14598605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78922" cy="2644491"/>
                    </a:xfrm>
                    <a:prstGeom prst="rect">
                      <a:avLst/>
                    </a:prstGeom>
                    <a:noFill/>
                    <a:ln>
                      <a:noFill/>
                    </a:ln>
                  </pic:spPr>
                </pic:pic>
              </a:graphicData>
            </a:graphic>
          </wp:inline>
        </w:drawing>
      </w:r>
      <w:r w:rsidR="007B5B9A" w:rsidRPr="007B5B9A">
        <w:rPr>
          <w:rFonts w:ascii="Times New Roman" w:hAnsi="Times New Roman" w:cs="Times New Roman"/>
          <w:b/>
          <w:bCs/>
          <w:sz w:val="48"/>
        </w:rPr>
        <w:lastRenderedPageBreak/>
        <w:t>Chapter</w:t>
      </w:r>
      <w:r w:rsidR="007B5B9A" w:rsidRPr="007B5B9A">
        <w:rPr>
          <w:rFonts w:ascii="Times New Roman" w:hAnsi="Times New Roman" w:cs="Times New Roman"/>
          <w:b/>
          <w:bCs/>
          <w:spacing w:val="1"/>
          <w:sz w:val="48"/>
        </w:rPr>
        <w:t xml:space="preserve"> </w:t>
      </w:r>
      <w:r w:rsidR="007B5B9A" w:rsidRPr="007B5B9A">
        <w:rPr>
          <w:rFonts w:ascii="Times New Roman" w:hAnsi="Times New Roman" w:cs="Times New Roman"/>
          <w:b/>
          <w:bCs/>
          <w:spacing w:val="-10"/>
          <w:sz w:val="48"/>
        </w:rPr>
        <w:t>5</w:t>
      </w:r>
      <w:r w:rsidR="007B5B9A" w:rsidRPr="007B5B9A">
        <w:rPr>
          <w:rFonts w:ascii="Times New Roman" w:hAnsi="Times New Roman" w:cs="Times New Roman"/>
          <w:b/>
          <w:bCs/>
          <w:spacing w:val="-10"/>
          <w:sz w:val="48"/>
        </w:rPr>
        <w:br/>
      </w:r>
      <w:r w:rsidR="007B5B9A" w:rsidRPr="007B5B9A">
        <w:rPr>
          <w:rFonts w:ascii="Times New Roman" w:hAnsi="Times New Roman" w:cs="Times New Roman"/>
          <w:b/>
          <w:bCs/>
          <w:spacing w:val="-2"/>
          <w:sz w:val="48"/>
          <w:szCs w:val="48"/>
        </w:rPr>
        <w:t>TESTING</w:t>
      </w:r>
    </w:p>
    <w:p w14:paraId="529531CA" w14:textId="77777777" w:rsidR="007B5B9A" w:rsidRDefault="007B5B9A" w:rsidP="007B5B9A">
      <w:pPr>
        <w:pStyle w:val="Heading3"/>
        <w:tabs>
          <w:tab w:val="left" w:pos="828"/>
        </w:tabs>
        <w:spacing w:before="303"/>
        <w:rPr>
          <w:rFonts w:ascii="Times New Roman" w:hAnsi="Times New Roman" w:cs="Times New Roman"/>
          <w:color w:val="auto"/>
          <w:spacing w:val="-2"/>
          <w:u w:val="single"/>
        </w:rPr>
      </w:pPr>
      <w:bookmarkStart w:id="11" w:name="_TOC_250002"/>
      <w:r w:rsidRPr="007B5B9A">
        <w:rPr>
          <w:rFonts w:ascii="Times New Roman" w:hAnsi="Times New Roman" w:cs="Times New Roman"/>
          <w:color w:val="auto"/>
          <w:u w:val="single"/>
        </w:rPr>
        <w:t>TEST</w:t>
      </w:r>
      <w:r w:rsidRPr="007B5B9A">
        <w:rPr>
          <w:rFonts w:ascii="Times New Roman" w:hAnsi="Times New Roman" w:cs="Times New Roman"/>
          <w:color w:val="auto"/>
          <w:spacing w:val="-15"/>
          <w:u w:val="single"/>
        </w:rPr>
        <w:t xml:space="preserve"> </w:t>
      </w:r>
      <w:r w:rsidRPr="007B5B9A">
        <w:rPr>
          <w:rFonts w:ascii="Times New Roman" w:hAnsi="Times New Roman" w:cs="Times New Roman"/>
          <w:color w:val="auto"/>
          <w:u w:val="single"/>
        </w:rPr>
        <w:t>CASES</w:t>
      </w:r>
      <w:r w:rsidRPr="007B5B9A">
        <w:rPr>
          <w:rFonts w:ascii="Times New Roman" w:hAnsi="Times New Roman" w:cs="Times New Roman"/>
          <w:color w:val="auto"/>
          <w:spacing w:val="-23"/>
          <w:u w:val="single"/>
        </w:rPr>
        <w:t xml:space="preserve"> </w:t>
      </w:r>
      <w:r w:rsidRPr="007B5B9A">
        <w:rPr>
          <w:rFonts w:ascii="Times New Roman" w:hAnsi="Times New Roman" w:cs="Times New Roman"/>
          <w:color w:val="auto"/>
          <w:u w:val="single"/>
        </w:rPr>
        <w:t>AND</w:t>
      </w:r>
      <w:r w:rsidRPr="007B5B9A">
        <w:rPr>
          <w:rFonts w:ascii="Times New Roman" w:hAnsi="Times New Roman" w:cs="Times New Roman"/>
          <w:color w:val="auto"/>
          <w:spacing w:val="-9"/>
          <w:u w:val="single"/>
        </w:rPr>
        <w:t xml:space="preserve"> </w:t>
      </w:r>
      <w:r w:rsidRPr="007B5B9A">
        <w:rPr>
          <w:rFonts w:ascii="Times New Roman" w:hAnsi="Times New Roman" w:cs="Times New Roman"/>
          <w:color w:val="auto"/>
          <w:u w:val="single"/>
        </w:rPr>
        <w:t>TEST</w:t>
      </w:r>
      <w:r w:rsidRPr="007B5B9A">
        <w:rPr>
          <w:rFonts w:ascii="Times New Roman" w:hAnsi="Times New Roman" w:cs="Times New Roman"/>
          <w:color w:val="auto"/>
          <w:spacing w:val="-7"/>
          <w:u w:val="single"/>
        </w:rPr>
        <w:t xml:space="preserve"> </w:t>
      </w:r>
      <w:bookmarkEnd w:id="11"/>
      <w:r w:rsidRPr="007B5B9A">
        <w:rPr>
          <w:rFonts w:ascii="Times New Roman" w:hAnsi="Times New Roman" w:cs="Times New Roman"/>
          <w:color w:val="auto"/>
          <w:spacing w:val="-2"/>
          <w:u w:val="single"/>
        </w:rPr>
        <w:t>RESULTS</w:t>
      </w:r>
    </w:p>
    <w:tbl>
      <w:tblPr>
        <w:tblW w:w="5000" w:type="pct"/>
        <w:tblCellMar>
          <w:top w:w="15" w:type="dxa"/>
          <w:left w:w="15" w:type="dxa"/>
          <w:bottom w:w="15" w:type="dxa"/>
          <w:right w:w="15" w:type="dxa"/>
        </w:tblCellMar>
        <w:tblLook w:val="04A0" w:firstRow="1" w:lastRow="0" w:firstColumn="1" w:lastColumn="0" w:noHBand="0" w:noVBand="1"/>
      </w:tblPr>
      <w:tblGrid>
        <w:gridCol w:w="1974"/>
        <w:gridCol w:w="1450"/>
        <w:gridCol w:w="2270"/>
        <w:gridCol w:w="1741"/>
        <w:gridCol w:w="1575"/>
      </w:tblGrid>
      <w:tr w:rsidR="006B4639" w:rsidRPr="006B4639" w14:paraId="3E0EA13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6523EA" w14:textId="77777777" w:rsidR="006B4639" w:rsidRPr="006B4639" w:rsidRDefault="006B4639" w:rsidP="00AB1575">
            <w:pPr>
              <w:jc w:val="both"/>
              <w:rPr>
                <w:rFonts w:ascii="Times New Roman" w:hAnsi="Times New Roman" w:cs="Times New Roman"/>
                <w:b/>
                <w:bCs/>
                <w:sz w:val="24"/>
                <w:szCs w:val="24"/>
              </w:rPr>
            </w:pPr>
            <w:r w:rsidRPr="006B4639">
              <w:rPr>
                <w:rFonts w:ascii="Times New Roman" w:hAnsi="Times New Roman" w:cs="Times New Roman"/>
                <w:b/>
                <w:bCs/>
                <w:sz w:val="24"/>
                <w:szCs w:val="24"/>
              </w:rPr>
              <w:t>Test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1F77E3" w14:textId="77777777" w:rsidR="006B4639" w:rsidRPr="006B4639" w:rsidRDefault="006B4639" w:rsidP="00AB1575">
            <w:pPr>
              <w:jc w:val="both"/>
              <w:rPr>
                <w:rFonts w:ascii="Times New Roman" w:hAnsi="Times New Roman" w:cs="Times New Roman"/>
                <w:b/>
                <w:bCs/>
                <w:sz w:val="24"/>
                <w:szCs w:val="24"/>
              </w:rPr>
            </w:pPr>
            <w:r w:rsidRPr="006B4639">
              <w:rPr>
                <w:rFonts w:ascii="Times New Roman" w:hAnsi="Times New Roman" w:cs="Times New Roman"/>
                <w:b/>
                <w:bCs/>
                <w:sz w:val="24"/>
                <w:szCs w:val="24"/>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471BEE" w14:textId="77777777" w:rsidR="006B4639" w:rsidRPr="006B4639" w:rsidRDefault="006B4639" w:rsidP="00AB1575">
            <w:pPr>
              <w:jc w:val="both"/>
              <w:rPr>
                <w:rFonts w:ascii="Times New Roman" w:hAnsi="Times New Roman" w:cs="Times New Roman"/>
                <w:b/>
                <w:bCs/>
                <w:sz w:val="24"/>
                <w:szCs w:val="24"/>
              </w:rPr>
            </w:pPr>
            <w:r w:rsidRPr="006B4639">
              <w:rPr>
                <w:rFonts w:ascii="Times New Roman" w:hAnsi="Times New Roman" w:cs="Times New Roman"/>
                <w:b/>
                <w:bCs/>
                <w:sz w:val="24"/>
                <w:szCs w:val="24"/>
              </w:rPr>
              <w:t>Steps (Summary)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07327C" w14:textId="77777777" w:rsidR="006B4639" w:rsidRPr="006B4639" w:rsidRDefault="006B4639" w:rsidP="00AB1575">
            <w:pPr>
              <w:jc w:val="both"/>
              <w:rPr>
                <w:rFonts w:ascii="Times New Roman" w:hAnsi="Times New Roman" w:cs="Times New Roman"/>
                <w:b/>
                <w:bCs/>
                <w:sz w:val="24"/>
                <w:szCs w:val="24"/>
              </w:rPr>
            </w:pPr>
            <w:r w:rsidRPr="006B4639">
              <w:rPr>
                <w:rFonts w:ascii="Times New Roman" w:hAnsi="Times New Roman" w:cs="Times New Roman"/>
                <w:b/>
                <w:bCs/>
                <w:sz w:val="24"/>
                <w:szCs w:val="24"/>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287B4A" w14:textId="77777777" w:rsidR="006B4639" w:rsidRPr="006B4639" w:rsidRDefault="006B4639" w:rsidP="00AB1575">
            <w:pPr>
              <w:jc w:val="both"/>
              <w:rPr>
                <w:rFonts w:ascii="Times New Roman" w:hAnsi="Times New Roman" w:cs="Times New Roman"/>
                <w:b/>
                <w:bCs/>
                <w:sz w:val="24"/>
                <w:szCs w:val="24"/>
              </w:rPr>
            </w:pPr>
            <w:r w:rsidRPr="006B4639">
              <w:rPr>
                <w:rFonts w:ascii="Times New Roman" w:hAnsi="Times New Roman" w:cs="Times New Roman"/>
                <w:b/>
                <w:bCs/>
                <w:sz w:val="24"/>
                <w:szCs w:val="24"/>
              </w:rPr>
              <w:t>Actual Result (Status)</w:t>
            </w:r>
          </w:p>
        </w:tc>
      </w:tr>
      <w:tr w:rsidR="006B4639" w:rsidRPr="006B4639" w14:paraId="21C2F4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4BCB4B"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TC_INSTR_01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2CFF1"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Add Instructor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B02646"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Open Add Instructor, fill valid data, submit.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B8F71D"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Instructor saved, redirected to list, new instructor visible.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ECE967"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Instructor created and listed correctly (Pass).</w:t>
            </w:r>
          </w:p>
        </w:tc>
      </w:tr>
      <w:tr w:rsidR="006B4639" w:rsidRPr="006B4639" w14:paraId="266179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26E10B"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TC_COURSE_01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443BB"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Add Course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72384"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Open Add Course, enter name/code/duration, select instructor, submit.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A5CD6"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Course saved with correct instructor FK, visible in course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86E70"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Course saved and shown with correct instructor (Pass).</w:t>
            </w:r>
          </w:p>
        </w:tc>
      </w:tr>
      <w:tr w:rsidR="006B4639" w:rsidRPr="006B4639" w14:paraId="07B35D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797A85"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TC_ROOM_01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DE75B"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Add Classroom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8159E4"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Open Add Classroom, enter name and capacity, submit.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22C68"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Classroom saved and visible in classroom list.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E94E7"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Classroom added and available for timetable generation (Pass).</w:t>
            </w:r>
          </w:p>
        </w:tc>
      </w:tr>
      <w:tr w:rsidR="006B4639" w:rsidRPr="006B4639" w14:paraId="14FBC3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01937"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TC_TT_01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40137"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Generate Timetable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F513B"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Click Generate Timetable button (/generate-timetable/).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C0B64" w14:textId="494EF2B9"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Old entries cleared, new Timetable</w:t>
            </w:r>
            <w:r w:rsidR="0038071B">
              <w:rPr>
                <w:rFonts w:ascii="Times New Roman" w:hAnsi="Times New Roman" w:cs="Times New Roman"/>
                <w:sz w:val="24"/>
                <w:szCs w:val="24"/>
              </w:rPr>
              <w:t xml:space="preserve"> </w:t>
            </w:r>
            <w:r w:rsidRPr="006B4639">
              <w:rPr>
                <w:rFonts w:ascii="Times New Roman" w:hAnsi="Times New Roman" w:cs="Times New Roman"/>
                <w:sz w:val="24"/>
                <w:szCs w:val="24"/>
              </w:rPr>
              <w:t>Entry rows inserted with valid date and FKs, no DB errors.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DD5B1"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Timetable generated successfully after fixing date constraint (Pass).</w:t>
            </w:r>
          </w:p>
        </w:tc>
      </w:tr>
      <w:tr w:rsidR="006B4639" w:rsidRPr="006B4639" w14:paraId="3978A9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38FDF"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TC_TT_02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32EDB"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View Classic Timetable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98763"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Open /timetable/.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BB628"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 xml:space="preserve">Flat table of entries sorted by date, classroom, </w:t>
            </w:r>
            <w:proofErr w:type="spellStart"/>
            <w:r w:rsidRPr="006B4639">
              <w:rPr>
                <w:rFonts w:ascii="Times New Roman" w:hAnsi="Times New Roman" w:cs="Times New Roman"/>
                <w:sz w:val="24"/>
                <w:szCs w:val="24"/>
              </w:rPr>
              <w:lastRenderedPageBreak/>
              <w:t>start_time</w:t>
            </w:r>
            <w:proofErr w:type="spellEnd"/>
            <w:r w:rsidRPr="006B4639">
              <w:rPr>
                <w:rFonts w:ascii="Times New Roman" w:hAnsi="Times New Roman" w:cs="Times New Roman"/>
                <w:sz w:val="24"/>
                <w:szCs w:val="24"/>
              </w:rPr>
              <w:t xml:space="preserve"> with course and instructor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B80A87"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lastRenderedPageBreak/>
              <w:t xml:space="preserve">Classic timetable displays all entries in </w:t>
            </w:r>
            <w:r w:rsidRPr="006B4639">
              <w:rPr>
                <w:rFonts w:ascii="Times New Roman" w:hAnsi="Times New Roman" w:cs="Times New Roman"/>
                <w:sz w:val="24"/>
                <w:szCs w:val="24"/>
              </w:rPr>
              <w:lastRenderedPageBreak/>
              <w:t>correct order (Pass).</w:t>
            </w:r>
          </w:p>
        </w:tc>
      </w:tr>
      <w:tr w:rsidR="006B4639" w:rsidRPr="006B4639" w14:paraId="6E0768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7650D"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lastRenderedPageBreak/>
              <w:t>TC_TT_03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C89FF"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Boxed Timetable – All Classrooms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06F984"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Open /timetable-matrix/all/.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F1CC9"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One weekly grid per classroom, cells show course, instructor; free/lunch slots marked or blank.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03113"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Grids render per classroom with correct data in each cell (Pass).</w:t>
            </w:r>
          </w:p>
        </w:tc>
      </w:tr>
      <w:tr w:rsidR="006B4639" w:rsidRPr="006B4639" w14:paraId="2BB939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71588"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TC_TT_04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1C71E"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Boxed Timetable – All Instructors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09308"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Open /timetable-by-instructor-boxed/.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5582C"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One grid per instructor, only that instructor’s classes shown with correct classroom and course.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467A7"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Instructor grids show correct classes and rooms after fixes (Pass).</w:t>
            </w:r>
          </w:p>
        </w:tc>
      </w:tr>
      <w:tr w:rsidR="006B4639" w:rsidRPr="006B4639" w14:paraId="0E2AB2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F6BB6"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TC_RULE_01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40ED7"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No subject repeated in same class/day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9A3356"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For a classroom and day, scan all periods.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02CED"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Each course appears at most once per classroom per 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87344"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No duplicates observed per class/day (Pass).</w:t>
            </w:r>
          </w:p>
        </w:tc>
      </w:tr>
      <w:tr w:rsidR="006B4639" w:rsidRPr="006B4639" w14:paraId="0682EE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1295C"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TC_RULE_02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9C61D3"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No continuous classes for an instructor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61A65B"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In instructor grids, check adjacent periods on same 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7CE93"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Instructor never has back</w:t>
            </w:r>
            <w:r w:rsidRPr="006B4639">
              <w:rPr>
                <w:rFonts w:ascii="Times New Roman" w:hAnsi="Times New Roman" w:cs="Times New Roman"/>
                <w:sz w:val="24"/>
                <w:szCs w:val="24"/>
              </w:rPr>
              <w:noBreakHyphen/>
              <w:t>to</w:t>
            </w:r>
            <w:r w:rsidRPr="006B4639">
              <w:rPr>
                <w:rFonts w:ascii="Times New Roman" w:hAnsi="Times New Roman" w:cs="Times New Roman"/>
                <w:sz w:val="24"/>
                <w:szCs w:val="24"/>
              </w:rPr>
              <w:noBreakHyphen/>
              <w:t>back periods; at least one free period between their classes.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FC84E4"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No consecutive periods for same instructor after constraint added (Pass).</w:t>
            </w:r>
          </w:p>
        </w:tc>
      </w:tr>
      <w:tr w:rsidR="006B4639" w:rsidRPr="006B4639" w14:paraId="63172A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53C07"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lastRenderedPageBreak/>
              <w:t>TC_RULE_03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0CB78D"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Saturday only 2 periods per classroom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EA8259"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Inspect Saturday row for each classroom.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78046"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Only 2 scheduled periods on Saturday; no entries after 10:30 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0E5A8"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Saturday shows only 2 class periods per classroom (Pass).</w:t>
            </w:r>
          </w:p>
        </w:tc>
      </w:tr>
      <w:tr w:rsidR="006B4639" w:rsidRPr="006B4639" w14:paraId="3F6692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D8CDEE"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TC_RULE_04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60E8C5"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Empty slot when no course fits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CEA815"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Reduce courses or tighten constraints; regenerate; inspect grids.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2F14A" w14:textId="74C28D74"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If no valid course satisfies rules, slot is left empty (no Timetable</w:t>
            </w:r>
            <w:r w:rsidR="0038071B">
              <w:rPr>
                <w:rFonts w:ascii="Times New Roman" w:hAnsi="Times New Roman" w:cs="Times New Roman"/>
                <w:sz w:val="24"/>
                <w:szCs w:val="24"/>
              </w:rPr>
              <w:t xml:space="preserve"> </w:t>
            </w:r>
            <w:r w:rsidRPr="006B4639">
              <w:rPr>
                <w:rFonts w:ascii="Times New Roman" w:hAnsi="Times New Roman" w:cs="Times New Roman"/>
                <w:sz w:val="24"/>
                <w:szCs w:val="24"/>
              </w:rPr>
              <w:t>Entry).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F7E8C"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Some periods correctly left blank when constraints block assignment (Pass).</w:t>
            </w:r>
          </w:p>
        </w:tc>
      </w:tr>
      <w:tr w:rsidR="006B4639" w:rsidRPr="006B4639" w14:paraId="5A9E02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D64EC"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TC_INSTR_02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5AA71"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Edit Instructor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8A2CB"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Edit an instructor’s name, save.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A153F" w14:textId="77777777" w:rsidR="006B4639" w:rsidRPr="006B4639" w:rsidRDefault="006B4639" w:rsidP="00AB1575">
            <w:pPr>
              <w:rPr>
                <w:rFonts w:ascii="Times New Roman" w:hAnsi="Times New Roman" w:cs="Times New Roman"/>
                <w:sz w:val="24"/>
                <w:szCs w:val="24"/>
              </w:rPr>
            </w:pPr>
            <w:r w:rsidRPr="006B4639">
              <w:rPr>
                <w:rFonts w:ascii="Times New Roman" w:hAnsi="Times New Roman" w:cs="Times New Roman"/>
                <w:sz w:val="24"/>
                <w:szCs w:val="24"/>
              </w:rPr>
              <w:t>Instructor updated; new name reflected on lists and timetable views.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DE102"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Updated name appears everywhere including timetable (Pass).</w:t>
            </w:r>
          </w:p>
        </w:tc>
      </w:tr>
      <w:tr w:rsidR="006B4639" w:rsidRPr="006B4639" w14:paraId="197DA1D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DBCD8B"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TC_COURSE_02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9593C"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Delete Course and regenerate timetable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149DC"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Delete a course that was in timetable; regenerate.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CB4873" w14:textId="77777777" w:rsidR="006B4639" w:rsidRPr="006B4639" w:rsidRDefault="006B4639" w:rsidP="00AB1575">
            <w:pPr>
              <w:rPr>
                <w:rFonts w:ascii="Times New Roman" w:hAnsi="Times New Roman" w:cs="Times New Roman"/>
                <w:sz w:val="24"/>
                <w:szCs w:val="24"/>
              </w:rPr>
            </w:pPr>
            <w:r w:rsidRPr="006B4639">
              <w:rPr>
                <w:rFonts w:ascii="Times New Roman" w:hAnsi="Times New Roman" w:cs="Times New Roman"/>
                <w:sz w:val="24"/>
                <w:szCs w:val="24"/>
              </w:rPr>
              <w:t>No FK errors; deleted course no longer appears; new timetable uses remaining courses only.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74136"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Regeneration succeeds, deleted course no longer present (Pass).</w:t>
            </w:r>
          </w:p>
        </w:tc>
      </w:tr>
      <w:tr w:rsidR="006B4639" w:rsidRPr="006B4639" w14:paraId="719C69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76EAF"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TC_UI_01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DE96C"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t>Home dashboard navigation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909067"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From Home, click all buttons (CRUD pages, generate, classic, boxed class, boxed instructor).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093CA" w14:textId="770B2D6C"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Each button routes to correct page; no 404/No</w:t>
            </w:r>
            <w:r w:rsidR="0038071B">
              <w:rPr>
                <w:rFonts w:ascii="Times New Roman" w:hAnsi="Times New Roman" w:cs="Times New Roman"/>
                <w:sz w:val="24"/>
                <w:szCs w:val="24"/>
              </w:rPr>
              <w:t xml:space="preserve"> </w:t>
            </w:r>
            <w:r w:rsidRPr="006B4639">
              <w:rPr>
                <w:rFonts w:ascii="Times New Roman" w:hAnsi="Times New Roman" w:cs="Times New Roman"/>
                <w:sz w:val="24"/>
                <w:szCs w:val="24"/>
              </w:rPr>
              <w:t>Reverse</w:t>
            </w:r>
            <w:r w:rsidR="0038071B">
              <w:rPr>
                <w:rFonts w:ascii="Times New Roman" w:hAnsi="Times New Roman" w:cs="Times New Roman"/>
                <w:sz w:val="24"/>
                <w:szCs w:val="24"/>
              </w:rPr>
              <w:t xml:space="preserve"> </w:t>
            </w:r>
            <w:r w:rsidRPr="006B4639">
              <w:rPr>
                <w:rFonts w:ascii="Times New Roman" w:hAnsi="Times New Roman" w:cs="Times New Roman"/>
                <w:sz w:val="24"/>
                <w:szCs w:val="24"/>
              </w:rPr>
              <w:t>Match.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27416"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All navigation links work correctly after URL/import fixes (Pass).</w:t>
            </w:r>
          </w:p>
        </w:tc>
      </w:tr>
      <w:tr w:rsidR="006B4639" w:rsidRPr="006B4639" w14:paraId="33D306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EEB17" w14:textId="77777777" w:rsidR="006B4639" w:rsidRPr="006B4639" w:rsidRDefault="006B4639" w:rsidP="00AB1575">
            <w:pPr>
              <w:jc w:val="both"/>
              <w:rPr>
                <w:rFonts w:ascii="Times New Roman" w:hAnsi="Times New Roman" w:cs="Times New Roman"/>
                <w:sz w:val="24"/>
                <w:szCs w:val="24"/>
              </w:rPr>
            </w:pPr>
            <w:r w:rsidRPr="006B4639">
              <w:rPr>
                <w:rFonts w:ascii="Times New Roman" w:hAnsi="Times New Roman" w:cs="Times New Roman"/>
                <w:sz w:val="24"/>
                <w:szCs w:val="24"/>
              </w:rPr>
              <w:lastRenderedPageBreak/>
              <w:t>TC_RULE_05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D91B8" w14:textId="77777777" w:rsidR="006B4639" w:rsidRPr="006B4639" w:rsidRDefault="006B4639" w:rsidP="00AB1575">
            <w:pPr>
              <w:rPr>
                <w:rFonts w:ascii="Times New Roman" w:hAnsi="Times New Roman" w:cs="Times New Roman"/>
                <w:sz w:val="24"/>
                <w:szCs w:val="24"/>
              </w:rPr>
            </w:pPr>
            <w:r w:rsidRPr="006B4639">
              <w:rPr>
                <w:rFonts w:ascii="Times New Roman" w:hAnsi="Times New Roman" w:cs="Times New Roman"/>
                <w:sz w:val="24"/>
                <w:szCs w:val="24"/>
              </w:rPr>
              <w:t>No overlapping slots in same classroom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C1ACE"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For each classroom and day, compare start/end times of entries.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0D3E4E" w14:textId="02DA891D" w:rsidR="006B4639" w:rsidRPr="006B4639" w:rsidRDefault="006B4639" w:rsidP="00AB1575">
            <w:pPr>
              <w:rPr>
                <w:rFonts w:ascii="Times New Roman" w:hAnsi="Times New Roman" w:cs="Times New Roman"/>
                <w:sz w:val="24"/>
                <w:szCs w:val="24"/>
              </w:rPr>
            </w:pPr>
            <w:r w:rsidRPr="006B4639">
              <w:rPr>
                <w:rFonts w:ascii="Times New Roman" w:hAnsi="Times New Roman" w:cs="Times New Roman"/>
                <w:sz w:val="24"/>
                <w:szCs w:val="24"/>
              </w:rPr>
              <w:t>No two Timetable</w:t>
            </w:r>
            <w:r w:rsidR="0038071B">
              <w:rPr>
                <w:rFonts w:ascii="Times New Roman" w:hAnsi="Times New Roman" w:cs="Times New Roman"/>
                <w:sz w:val="24"/>
                <w:szCs w:val="24"/>
              </w:rPr>
              <w:t xml:space="preserve"> </w:t>
            </w:r>
            <w:r w:rsidRPr="006B4639">
              <w:rPr>
                <w:rFonts w:ascii="Times New Roman" w:hAnsi="Times New Roman" w:cs="Times New Roman"/>
                <w:sz w:val="24"/>
                <w:szCs w:val="24"/>
              </w:rPr>
              <w:t>Entry rows share same time period in same classroom/day.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C1EB6" w14:textId="77777777" w:rsidR="006B4639" w:rsidRPr="006B4639" w:rsidRDefault="006B4639" w:rsidP="0038071B">
            <w:pPr>
              <w:rPr>
                <w:rFonts w:ascii="Times New Roman" w:hAnsi="Times New Roman" w:cs="Times New Roman"/>
                <w:sz w:val="24"/>
                <w:szCs w:val="24"/>
              </w:rPr>
            </w:pPr>
            <w:r w:rsidRPr="006B4639">
              <w:rPr>
                <w:rFonts w:ascii="Times New Roman" w:hAnsi="Times New Roman" w:cs="Times New Roman"/>
                <w:sz w:val="24"/>
                <w:szCs w:val="24"/>
              </w:rPr>
              <w:t>No overlapping periods for a given classroom and day (Pass).</w:t>
            </w:r>
          </w:p>
        </w:tc>
      </w:tr>
    </w:tbl>
    <w:p w14:paraId="6BEF862C" w14:textId="77777777" w:rsidR="006B4639" w:rsidRDefault="006B4639" w:rsidP="006B4639">
      <w:pPr>
        <w:rPr>
          <w:rFonts w:ascii="Times New Roman" w:hAnsi="Times New Roman" w:cs="Times New Roman"/>
        </w:rPr>
      </w:pPr>
    </w:p>
    <w:p w14:paraId="5F6A07FE" w14:textId="77777777" w:rsidR="00365C1F" w:rsidRDefault="00365C1F" w:rsidP="006B4639">
      <w:pPr>
        <w:rPr>
          <w:rFonts w:ascii="Times New Roman" w:hAnsi="Times New Roman" w:cs="Times New Roman"/>
        </w:rPr>
      </w:pPr>
    </w:p>
    <w:p w14:paraId="79CFDC00" w14:textId="77777777" w:rsidR="00365C1F" w:rsidRDefault="00365C1F" w:rsidP="006B4639">
      <w:pPr>
        <w:rPr>
          <w:rFonts w:ascii="Times New Roman" w:hAnsi="Times New Roman" w:cs="Times New Roman"/>
        </w:rPr>
      </w:pPr>
    </w:p>
    <w:p w14:paraId="19289E42" w14:textId="77777777" w:rsidR="00365C1F" w:rsidRDefault="00365C1F" w:rsidP="006B4639">
      <w:pPr>
        <w:rPr>
          <w:rFonts w:ascii="Times New Roman" w:hAnsi="Times New Roman" w:cs="Times New Roman"/>
        </w:rPr>
      </w:pPr>
    </w:p>
    <w:p w14:paraId="6CB17806" w14:textId="77777777" w:rsidR="00365C1F" w:rsidRDefault="00365C1F" w:rsidP="006B4639">
      <w:pPr>
        <w:rPr>
          <w:rFonts w:ascii="Times New Roman" w:hAnsi="Times New Roman" w:cs="Times New Roman"/>
        </w:rPr>
      </w:pPr>
    </w:p>
    <w:p w14:paraId="644F6684" w14:textId="77777777" w:rsidR="00365C1F" w:rsidRDefault="00365C1F" w:rsidP="006B4639">
      <w:pPr>
        <w:rPr>
          <w:rFonts w:ascii="Times New Roman" w:hAnsi="Times New Roman" w:cs="Times New Roman"/>
        </w:rPr>
      </w:pPr>
    </w:p>
    <w:p w14:paraId="4C062896" w14:textId="77777777" w:rsidR="00365C1F" w:rsidRDefault="00365C1F" w:rsidP="006B4639">
      <w:pPr>
        <w:rPr>
          <w:rFonts w:ascii="Times New Roman" w:hAnsi="Times New Roman" w:cs="Times New Roman"/>
        </w:rPr>
      </w:pPr>
    </w:p>
    <w:p w14:paraId="4934C104" w14:textId="77777777" w:rsidR="00365C1F" w:rsidRDefault="00365C1F" w:rsidP="006B4639">
      <w:pPr>
        <w:rPr>
          <w:rFonts w:ascii="Times New Roman" w:hAnsi="Times New Roman" w:cs="Times New Roman"/>
        </w:rPr>
      </w:pPr>
    </w:p>
    <w:p w14:paraId="01A903C1" w14:textId="61D3C78E" w:rsidR="00365C1F" w:rsidRPr="006B4639" w:rsidRDefault="00365C1F" w:rsidP="006B4639">
      <w:pPr>
        <w:rPr>
          <w:rFonts w:ascii="Times New Roman" w:hAnsi="Times New Roman" w:cs="Times New Roman"/>
        </w:rPr>
      </w:pPr>
    </w:p>
    <w:p w14:paraId="40A3F6C9" w14:textId="32019E84" w:rsidR="007B5B9A" w:rsidRDefault="007B5B9A" w:rsidP="00376D34">
      <w:pPr>
        <w:spacing w:before="68"/>
        <w:rPr>
          <w:rFonts w:ascii="Times New Roman" w:hAnsi="Times New Roman" w:cs="Times New Roman"/>
          <w:sz w:val="28"/>
          <w:szCs w:val="28"/>
        </w:rPr>
      </w:pPr>
    </w:p>
    <w:p w14:paraId="6D3F6624" w14:textId="77777777" w:rsidR="004468B9" w:rsidRDefault="004468B9" w:rsidP="00376D34">
      <w:pPr>
        <w:spacing w:before="68"/>
        <w:rPr>
          <w:rFonts w:ascii="Times New Roman" w:hAnsi="Times New Roman" w:cs="Times New Roman"/>
          <w:sz w:val="28"/>
          <w:szCs w:val="28"/>
        </w:rPr>
      </w:pPr>
    </w:p>
    <w:p w14:paraId="343E6D36" w14:textId="77777777" w:rsidR="004468B9" w:rsidRDefault="004468B9" w:rsidP="00376D34">
      <w:pPr>
        <w:spacing w:before="68"/>
        <w:rPr>
          <w:rFonts w:ascii="Times New Roman" w:hAnsi="Times New Roman" w:cs="Times New Roman"/>
          <w:sz w:val="28"/>
          <w:szCs w:val="28"/>
        </w:rPr>
      </w:pPr>
    </w:p>
    <w:p w14:paraId="59F08D74" w14:textId="60F63E8D" w:rsidR="004468B9" w:rsidRDefault="004468B9" w:rsidP="00376D34">
      <w:pPr>
        <w:spacing w:before="68"/>
        <w:rPr>
          <w:rFonts w:ascii="Times New Roman" w:hAnsi="Times New Roman" w:cs="Times New Roman"/>
          <w:sz w:val="28"/>
          <w:szCs w:val="28"/>
        </w:rPr>
      </w:pPr>
    </w:p>
    <w:p w14:paraId="779D218D" w14:textId="77777777" w:rsidR="001929AD" w:rsidRDefault="001929AD" w:rsidP="004468B9">
      <w:pPr>
        <w:spacing w:before="68"/>
        <w:rPr>
          <w:rFonts w:ascii="Times New Roman" w:hAnsi="Times New Roman" w:cs="Times New Roman"/>
          <w:b/>
          <w:bCs/>
          <w:sz w:val="48"/>
          <w:szCs w:val="48"/>
        </w:rPr>
      </w:pPr>
    </w:p>
    <w:p w14:paraId="134FFFE6" w14:textId="77777777" w:rsidR="001929AD" w:rsidRDefault="001929AD" w:rsidP="004468B9">
      <w:pPr>
        <w:spacing w:before="68"/>
        <w:rPr>
          <w:rFonts w:ascii="Times New Roman" w:hAnsi="Times New Roman" w:cs="Times New Roman"/>
          <w:b/>
          <w:bCs/>
          <w:sz w:val="48"/>
          <w:szCs w:val="48"/>
        </w:rPr>
      </w:pPr>
    </w:p>
    <w:p w14:paraId="75A1FAB4" w14:textId="77777777" w:rsidR="001929AD" w:rsidRDefault="001929AD" w:rsidP="004468B9">
      <w:pPr>
        <w:spacing w:before="68"/>
        <w:rPr>
          <w:rFonts w:ascii="Times New Roman" w:hAnsi="Times New Roman" w:cs="Times New Roman"/>
          <w:b/>
          <w:bCs/>
          <w:sz w:val="48"/>
          <w:szCs w:val="48"/>
        </w:rPr>
      </w:pPr>
    </w:p>
    <w:p w14:paraId="5FEE117F" w14:textId="77777777" w:rsidR="001929AD" w:rsidRDefault="001929AD" w:rsidP="004468B9">
      <w:pPr>
        <w:spacing w:before="68"/>
        <w:rPr>
          <w:rFonts w:ascii="Times New Roman" w:hAnsi="Times New Roman" w:cs="Times New Roman"/>
          <w:b/>
          <w:bCs/>
          <w:sz w:val="48"/>
          <w:szCs w:val="48"/>
        </w:rPr>
      </w:pPr>
    </w:p>
    <w:p w14:paraId="793D0998" w14:textId="77777777" w:rsidR="001929AD" w:rsidRDefault="001929AD" w:rsidP="004468B9">
      <w:pPr>
        <w:spacing w:before="68"/>
        <w:rPr>
          <w:rFonts w:ascii="Times New Roman" w:hAnsi="Times New Roman" w:cs="Times New Roman"/>
          <w:b/>
          <w:bCs/>
          <w:sz w:val="48"/>
          <w:szCs w:val="48"/>
        </w:rPr>
      </w:pPr>
    </w:p>
    <w:p w14:paraId="5FAEF1D9" w14:textId="4B222D9F" w:rsidR="004468B9" w:rsidRPr="004468B9" w:rsidRDefault="004468B9" w:rsidP="004468B9">
      <w:pPr>
        <w:spacing w:before="68"/>
        <w:rPr>
          <w:rFonts w:ascii="Times New Roman" w:hAnsi="Times New Roman" w:cs="Times New Roman"/>
          <w:b/>
          <w:bCs/>
          <w:sz w:val="48"/>
          <w:szCs w:val="48"/>
        </w:rPr>
      </w:pPr>
      <w:r w:rsidRPr="004468B9">
        <w:rPr>
          <w:rFonts w:ascii="Times New Roman" w:hAnsi="Times New Roman" w:cs="Times New Roman"/>
          <w:b/>
          <w:bCs/>
          <w:sz w:val="48"/>
          <w:szCs w:val="48"/>
        </w:rPr>
        <w:lastRenderedPageBreak/>
        <w:t>Chapter</w:t>
      </w:r>
      <w:r w:rsidRPr="004468B9">
        <w:rPr>
          <w:rFonts w:ascii="Times New Roman" w:hAnsi="Times New Roman" w:cs="Times New Roman"/>
          <w:b/>
          <w:bCs/>
          <w:spacing w:val="1"/>
          <w:sz w:val="48"/>
          <w:szCs w:val="48"/>
        </w:rPr>
        <w:t xml:space="preserve"> </w:t>
      </w:r>
      <w:r w:rsidRPr="004468B9">
        <w:rPr>
          <w:rFonts w:ascii="Times New Roman" w:hAnsi="Times New Roman" w:cs="Times New Roman"/>
          <w:b/>
          <w:bCs/>
          <w:spacing w:val="-10"/>
          <w:sz w:val="48"/>
          <w:szCs w:val="48"/>
        </w:rPr>
        <w:t>6</w:t>
      </w:r>
      <w:r w:rsidRPr="004468B9">
        <w:rPr>
          <w:rFonts w:ascii="Times New Roman" w:hAnsi="Times New Roman" w:cs="Times New Roman"/>
          <w:b/>
          <w:bCs/>
          <w:spacing w:val="-10"/>
          <w:sz w:val="48"/>
          <w:szCs w:val="48"/>
        </w:rPr>
        <w:br/>
      </w:r>
      <w:r w:rsidRPr="004468B9">
        <w:rPr>
          <w:rFonts w:ascii="Times New Roman" w:hAnsi="Times New Roman" w:cs="Times New Roman"/>
          <w:b/>
          <w:bCs/>
          <w:sz w:val="48"/>
          <w:szCs w:val="48"/>
        </w:rPr>
        <w:t>USER</w:t>
      </w:r>
      <w:r w:rsidRPr="004468B9">
        <w:rPr>
          <w:rFonts w:ascii="Times New Roman" w:hAnsi="Times New Roman" w:cs="Times New Roman"/>
          <w:b/>
          <w:bCs/>
          <w:spacing w:val="-5"/>
          <w:sz w:val="48"/>
          <w:szCs w:val="48"/>
        </w:rPr>
        <w:t xml:space="preserve"> </w:t>
      </w:r>
      <w:r w:rsidRPr="004468B9">
        <w:rPr>
          <w:rFonts w:ascii="Times New Roman" w:hAnsi="Times New Roman" w:cs="Times New Roman"/>
          <w:b/>
          <w:bCs/>
          <w:spacing w:val="-2"/>
          <w:sz w:val="48"/>
          <w:szCs w:val="48"/>
        </w:rPr>
        <w:t>MANUAL</w:t>
      </w:r>
    </w:p>
    <w:p w14:paraId="5580ED78" w14:textId="77777777" w:rsidR="004468B9" w:rsidRPr="00EE35E0" w:rsidRDefault="004468B9" w:rsidP="008835C3">
      <w:pPr>
        <w:pStyle w:val="Heading3"/>
        <w:tabs>
          <w:tab w:val="left" w:pos="835"/>
        </w:tabs>
        <w:spacing w:before="303"/>
        <w:jc w:val="both"/>
        <w:rPr>
          <w:rFonts w:ascii="Times New Roman" w:hAnsi="Times New Roman" w:cs="Times New Roman"/>
          <w:color w:val="auto"/>
          <w:spacing w:val="-2"/>
          <w:sz w:val="32"/>
          <w:szCs w:val="32"/>
          <w:u w:val="single"/>
        </w:rPr>
      </w:pPr>
      <w:bookmarkStart w:id="12" w:name="_TOC_250001"/>
      <w:r w:rsidRPr="00EE35E0">
        <w:rPr>
          <w:rFonts w:ascii="Times New Roman" w:hAnsi="Times New Roman" w:cs="Times New Roman"/>
          <w:color w:val="auto"/>
          <w:spacing w:val="-5"/>
          <w:sz w:val="32"/>
          <w:szCs w:val="32"/>
          <w:u w:val="single"/>
        </w:rPr>
        <w:t>INSTALLATION</w:t>
      </w:r>
      <w:r w:rsidRPr="00EE35E0">
        <w:rPr>
          <w:rFonts w:ascii="Times New Roman" w:hAnsi="Times New Roman" w:cs="Times New Roman"/>
          <w:color w:val="auto"/>
          <w:spacing w:val="-4"/>
          <w:sz w:val="32"/>
          <w:szCs w:val="32"/>
          <w:u w:val="single"/>
        </w:rPr>
        <w:t xml:space="preserve"> </w:t>
      </w:r>
      <w:bookmarkEnd w:id="12"/>
      <w:r w:rsidRPr="00EE35E0">
        <w:rPr>
          <w:rFonts w:ascii="Times New Roman" w:hAnsi="Times New Roman" w:cs="Times New Roman"/>
          <w:color w:val="auto"/>
          <w:spacing w:val="-2"/>
          <w:sz w:val="32"/>
          <w:szCs w:val="32"/>
          <w:u w:val="single"/>
        </w:rPr>
        <w:t>PROCEDURE</w:t>
      </w:r>
    </w:p>
    <w:p w14:paraId="4E22F40D" w14:textId="77777777" w:rsidR="004468B9" w:rsidRPr="00EE35E0" w:rsidRDefault="004468B9" w:rsidP="008835C3">
      <w:pPr>
        <w:jc w:val="both"/>
        <w:rPr>
          <w:rFonts w:ascii="Times New Roman" w:hAnsi="Times New Roman" w:cs="Times New Roman"/>
          <w:sz w:val="28"/>
          <w:szCs w:val="28"/>
        </w:rPr>
      </w:pPr>
      <w:r w:rsidRPr="00EE35E0">
        <w:rPr>
          <w:rFonts w:ascii="Times New Roman" w:hAnsi="Times New Roman" w:cs="Times New Roman"/>
          <w:sz w:val="28"/>
          <w:szCs w:val="28"/>
        </w:rPr>
        <w:t>The AI-Powered Class Scheduling System can be installed and set up by following these steps:</w:t>
      </w:r>
    </w:p>
    <w:p w14:paraId="462E15D4" w14:textId="37F1ED89" w:rsidR="0038071B" w:rsidRPr="00EE35E0"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t>Install Python:</w:t>
      </w:r>
      <w:r w:rsidRPr="00EE35E0">
        <w:rPr>
          <w:rFonts w:ascii="Times New Roman" w:hAnsi="Times New Roman" w:cs="Times New Roman"/>
          <w:sz w:val="28"/>
          <w:szCs w:val="28"/>
        </w:rPr>
        <w:t xml:space="preserve"> Download and install Python 3.x from the official website (</w:t>
      </w:r>
      <w:hyperlink r:id="rId22" w:tgtFrame="_new" w:history="1">
        <w:r w:rsidRPr="00EE35E0">
          <w:rPr>
            <w:rStyle w:val="Hyperlink"/>
            <w:rFonts w:ascii="Times New Roman" w:hAnsi="Times New Roman" w:cs="Times New Roman"/>
            <w:sz w:val="28"/>
            <w:szCs w:val="28"/>
          </w:rPr>
          <w:t>https://www.python.org/</w:t>
        </w:r>
      </w:hyperlink>
      <w:r w:rsidRPr="00EE35E0">
        <w:rPr>
          <w:rFonts w:ascii="Times New Roman" w:hAnsi="Times New Roman" w:cs="Times New Roman"/>
          <w:sz w:val="28"/>
          <w:szCs w:val="28"/>
        </w:rPr>
        <w:t>) and verify the installation using python --version in the command prompt.</w:t>
      </w:r>
    </w:p>
    <w:p w14:paraId="57BBBAD3" w14:textId="77777777" w:rsidR="004468B9" w:rsidRPr="00EE35E0"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t>Install Django:</w:t>
      </w:r>
      <w:r w:rsidRPr="00EE35E0">
        <w:rPr>
          <w:rFonts w:ascii="Times New Roman" w:hAnsi="Times New Roman" w:cs="Times New Roman"/>
          <w:sz w:val="28"/>
          <w:szCs w:val="28"/>
        </w:rPr>
        <w:t xml:space="preserve"> Open the command prompt or terminal and run pip install </w:t>
      </w:r>
      <w:proofErr w:type="spellStart"/>
      <w:r w:rsidRPr="00EE35E0">
        <w:rPr>
          <w:rFonts w:ascii="Times New Roman" w:hAnsi="Times New Roman" w:cs="Times New Roman"/>
          <w:sz w:val="28"/>
          <w:szCs w:val="28"/>
        </w:rPr>
        <w:t>django</w:t>
      </w:r>
      <w:proofErr w:type="spellEnd"/>
      <w:r w:rsidRPr="00EE35E0">
        <w:rPr>
          <w:rFonts w:ascii="Times New Roman" w:hAnsi="Times New Roman" w:cs="Times New Roman"/>
          <w:sz w:val="28"/>
          <w:szCs w:val="28"/>
        </w:rPr>
        <w:t xml:space="preserve"> to install the Django framework.</w:t>
      </w:r>
    </w:p>
    <w:p w14:paraId="45336189" w14:textId="65D03A37" w:rsidR="00A35DF9" w:rsidRPr="004468B9" w:rsidRDefault="008835C3" w:rsidP="008835C3">
      <w:pPr>
        <w:pStyle w:val="NormalWeb"/>
        <w:ind w:left="720"/>
        <w:jc w:val="both"/>
      </w:pPr>
      <w:r>
        <w:rPr>
          <w:noProof/>
        </w:rPr>
        <w:drawing>
          <wp:inline distT="0" distB="0" distL="0" distR="0" wp14:anchorId="30ED5FC3" wp14:editId="5E50DBDF">
            <wp:extent cx="5063490" cy="438150"/>
            <wp:effectExtent l="0" t="0" r="3810" b="0"/>
            <wp:docPr id="214229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3490" cy="438150"/>
                    </a:xfrm>
                    <a:prstGeom prst="rect">
                      <a:avLst/>
                    </a:prstGeom>
                    <a:noFill/>
                    <a:ln>
                      <a:noFill/>
                    </a:ln>
                  </pic:spPr>
                </pic:pic>
              </a:graphicData>
            </a:graphic>
          </wp:inline>
        </w:drawing>
      </w:r>
    </w:p>
    <w:p w14:paraId="57FB1AF9" w14:textId="77777777" w:rsidR="004468B9" w:rsidRPr="00EE35E0"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t>Install Required Libraries:</w:t>
      </w:r>
      <w:r w:rsidRPr="00EE35E0">
        <w:rPr>
          <w:rFonts w:ascii="Times New Roman" w:hAnsi="Times New Roman" w:cs="Times New Roman"/>
          <w:sz w:val="28"/>
          <w:szCs w:val="28"/>
        </w:rPr>
        <w:t xml:space="preserve"> Install necessary Python libraries such as NumPy, Pandas, and Scikit-learn using pip install </w:t>
      </w:r>
      <w:proofErr w:type="spellStart"/>
      <w:r w:rsidRPr="00EE35E0">
        <w:rPr>
          <w:rFonts w:ascii="Times New Roman" w:hAnsi="Times New Roman" w:cs="Times New Roman"/>
          <w:sz w:val="28"/>
          <w:szCs w:val="28"/>
        </w:rPr>
        <w:t>numpy</w:t>
      </w:r>
      <w:proofErr w:type="spellEnd"/>
      <w:r w:rsidRPr="00EE35E0">
        <w:rPr>
          <w:rFonts w:ascii="Times New Roman" w:hAnsi="Times New Roman" w:cs="Times New Roman"/>
          <w:sz w:val="28"/>
          <w:szCs w:val="28"/>
        </w:rPr>
        <w:t xml:space="preserve"> pandas scikit-learn.</w:t>
      </w:r>
    </w:p>
    <w:p w14:paraId="7ED2FDE2" w14:textId="77777777" w:rsidR="00A35DF9" w:rsidRPr="00EE35E0" w:rsidRDefault="00A35DF9" w:rsidP="008835C3">
      <w:pPr>
        <w:ind w:left="720"/>
        <w:jc w:val="both"/>
        <w:rPr>
          <w:rFonts w:ascii="Times New Roman" w:hAnsi="Times New Roman" w:cs="Times New Roman"/>
          <w:sz w:val="28"/>
          <w:szCs w:val="28"/>
        </w:rPr>
      </w:pPr>
    </w:p>
    <w:p w14:paraId="5746B8FE" w14:textId="77777777" w:rsidR="004468B9" w:rsidRPr="00EE35E0"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t>Download the Project Files:</w:t>
      </w:r>
      <w:r w:rsidRPr="00EE35E0">
        <w:rPr>
          <w:rFonts w:ascii="Times New Roman" w:hAnsi="Times New Roman" w:cs="Times New Roman"/>
          <w:sz w:val="28"/>
          <w:szCs w:val="28"/>
        </w:rPr>
        <w:t xml:space="preserve"> Obtain the project source code and extract it to a desired location on your computer.</w:t>
      </w:r>
    </w:p>
    <w:p w14:paraId="58C67639" w14:textId="5E102651" w:rsidR="00283E62" w:rsidRPr="00686D53" w:rsidRDefault="00686D53" w:rsidP="00686D53">
      <w:pPr>
        <w:pStyle w:val="NormalWeb"/>
        <w:ind w:left="720"/>
      </w:pPr>
      <w:r>
        <w:rPr>
          <w:noProof/>
        </w:rPr>
        <w:drawing>
          <wp:inline distT="0" distB="0" distL="0" distR="0" wp14:anchorId="2D97CA61" wp14:editId="05EA01E9">
            <wp:extent cx="5063490" cy="553085"/>
            <wp:effectExtent l="0" t="0" r="3810" b="0"/>
            <wp:docPr id="1207288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63490" cy="553085"/>
                    </a:xfrm>
                    <a:prstGeom prst="rect">
                      <a:avLst/>
                    </a:prstGeom>
                    <a:noFill/>
                    <a:ln>
                      <a:noFill/>
                    </a:ln>
                  </pic:spPr>
                </pic:pic>
              </a:graphicData>
            </a:graphic>
          </wp:inline>
        </w:drawing>
      </w:r>
    </w:p>
    <w:p w14:paraId="4F33CFC0" w14:textId="77777777" w:rsidR="004468B9" w:rsidRPr="00EE35E0"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t>Database Setup:</w:t>
      </w:r>
      <w:r w:rsidRPr="00EE35E0">
        <w:rPr>
          <w:rFonts w:ascii="Times New Roman" w:hAnsi="Times New Roman" w:cs="Times New Roman"/>
          <w:sz w:val="28"/>
          <w:szCs w:val="28"/>
        </w:rPr>
        <w:t xml:space="preserve"> Configure the database (SQLite or MySQL). For SQLite, the default Django settings can be used. For MySQL, update the database settings in settings.py.</w:t>
      </w:r>
    </w:p>
    <w:p w14:paraId="11B5CCAC" w14:textId="77777777" w:rsidR="004468B9"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t>Migrate Database:</w:t>
      </w:r>
      <w:r w:rsidRPr="00EE35E0">
        <w:rPr>
          <w:rFonts w:ascii="Times New Roman" w:hAnsi="Times New Roman" w:cs="Times New Roman"/>
          <w:sz w:val="28"/>
          <w:szCs w:val="28"/>
        </w:rPr>
        <w:t xml:space="preserve"> Open the terminal in the project directory and run python manage.py </w:t>
      </w:r>
      <w:proofErr w:type="spellStart"/>
      <w:r w:rsidRPr="00EE35E0">
        <w:rPr>
          <w:rFonts w:ascii="Times New Roman" w:hAnsi="Times New Roman" w:cs="Times New Roman"/>
          <w:sz w:val="28"/>
          <w:szCs w:val="28"/>
        </w:rPr>
        <w:t>makemigrations</w:t>
      </w:r>
      <w:proofErr w:type="spellEnd"/>
      <w:r w:rsidRPr="00EE35E0">
        <w:rPr>
          <w:rFonts w:ascii="Times New Roman" w:hAnsi="Times New Roman" w:cs="Times New Roman"/>
          <w:sz w:val="28"/>
          <w:szCs w:val="28"/>
        </w:rPr>
        <w:t xml:space="preserve"> followed by python manage.py migrate to create the required database tables.</w:t>
      </w:r>
    </w:p>
    <w:p w14:paraId="2B8F9D30" w14:textId="1C271D74" w:rsidR="00416269" w:rsidRPr="005E26A0" w:rsidRDefault="005E26A0" w:rsidP="005E26A0">
      <w:pPr>
        <w:pStyle w:val="NormalWeb"/>
        <w:ind w:left="720"/>
      </w:pPr>
      <w:r>
        <w:rPr>
          <w:noProof/>
        </w:rPr>
        <w:drawing>
          <wp:inline distT="0" distB="0" distL="0" distR="0" wp14:anchorId="1038E3CB" wp14:editId="406FC08B">
            <wp:extent cx="4371975" cy="691515"/>
            <wp:effectExtent l="0" t="0" r="9525" b="0"/>
            <wp:docPr id="16654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1975" cy="691515"/>
                    </a:xfrm>
                    <a:prstGeom prst="rect">
                      <a:avLst/>
                    </a:prstGeom>
                    <a:noFill/>
                    <a:ln>
                      <a:noFill/>
                    </a:ln>
                  </pic:spPr>
                </pic:pic>
              </a:graphicData>
            </a:graphic>
          </wp:inline>
        </w:drawing>
      </w:r>
    </w:p>
    <w:p w14:paraId="0679A6BF" w14:textId="77777777" w:rsidR="004468B9"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lastRenderedPageBreak/>
        <w:t>Create Superuser:</w:t>
      </w:r>
      <w:r w:rsidRPr="00EE35E0">
        <w:rPr>
          <w:rFonts w:ascii="Times New Roman" w:hAnsi="Times New Roman" w:cs="Times New Roman"/>
          <w:sz w:val="28"/>
          <w:szCs w:val="28"/>
        </w:rPr>
        <w:t xml:space="preserve"> Run python manage.py </w:t>
      </w:r>
      <w:proofErr w:type="spellStart"/>
      <w:r w:rsidRPr="00EE35E0">
        <w:rPr>
          <w:rFonts w:ascii="Times New Roman" w:hAnsi="Times New Roman" w:cs="Times New Roman"/>
          <w:sz w:val="28"/>
          <w:szCs w:val="28"/>
        </w:rPr>
        <w:t>createsuperuser</w:t>
      </w:r>
      <w:proofErr w:type="spellEnd"/>
      <w:r w:rsidRPr="00EE35E0">
        <w:rPr>
          <w:rFonts w:ascii="Times New Roman" w:hAnsi="Times New Roman" w:cs="Times New Roman"/>
          <w:sz w:val="28"/>
          <w:szCs w:val="28"/>
        </w:rPr>
        <w:t xml:space="preserve"> to create an administrator account for accessing the system.</w:t>
      </w:r>
    </w:p>
    <w:p w14:paraId="0999CD39" w14:textId="244E7A4A" w:rsidR="005E26A0" w:rsidRPr="00F14F70" w:rsidRDefault="00F14F70" w:rsidP="00F14F70">
      <w:pPr>
        <w:pStyle w:val="NormalWeb"/>
        <w:ind w:left="720"/>
      </w:pPr>
      <w:r>
        <w:rPr>
          <w:noProof/>
        </w:rPr>
        <w:drawing>
          <wp:inline distT="0" distB="0" distL="0" distR="0" wp14:anchorId="43542718" wp14:editId="0237B428">
            <wp:extent cx="4564380" cy="407035"/>
            <wp:effectExtent l="0" t="0" r="7620" b="0"/>
            <wp:docPr id="1688041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64380" cy="407035"/>
                    </a:xfrm>
                    <a:prstGeom prst="rect">
                      <a:avLst/>
                    </a:prstGeom>
                    <a:noFill/>
                    <a:ln>
                      <a:noFill/>
                    </a:ln>
                  </pic:spPr>
                </pic:pic>
              </a:graphicData>
            </a:graphic>
          </wp:inline>
        </w:drawing>
      </w:r>
    </w:p>
    <w:p w14:paraId="03FEB313" w14:textId="77777777" w:rsidR="004468B9"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t>Run the Server:</w:t>
      </w:r>
      <w:r w:rsidRPr="00EE35E0">
        <w:rPr>
          <w:rFonts w:ascii="Times New Roman" w:hAnsi="Times New Roman" w:cs="Times New Roman"/>
          <w:sz w:val="28"/>
          <w:szCs w:val="28"/>
        </w:rPr>
        <w:t xml:space="preserve"> Start the Django development server using python manage.py </w:t>
      </w:r>
      <w:proofErr w:type="spellStart"/>
      <w:r w:rsidRPr="00EE35E0">
        <w:rPr>
          <w:rFonts w:ascii="Times New Roman" w:hAnsi="Times New Roman" w:cs="Times New Roman"/>
          <w:sz w:val="28"/>
          <w:szCs w:val="28"/>
        </w:rPr>
        <w:t>runserver</w:t>
      </w:r>
      <w:proofErr w:type="spellEnd"/>
      <w:r w:rsidRPr="00EE35E0">
        <w:rPr>
          <w:rFonts w:ascii="Times New Roman" w:hAnsi="Times New Roman" w:cs="Times New Roman"/>
          <w:sz w:val="28"/>
          <w:szCs w:val="28"/>
        </w:rPr>
        <w:t>.</w:t>
      </w:r>
    </w:p>
    <w:p w14:paraId="756D246E" w14:textId="0146545E" w:rsidR="00F14F70" w:rsidRPr="00780E85" w:rsidRDefault="00780E85" w:rsidP="00780E85">
      <w:pPr>
        <w:pStyle w:val="NormalWeb"/>
        <w:ind w:left="720"/>
      </w:pPr>
      <w:r>
        <w:rPr>
          <w:noProof/>
        </w:rPr>
        <w:drawing>
          <wp:inline distT="0" distB="0" distL="0" distR="0" wp14:anchorId="2D46FD85" wp14:editId="67370CDE">
            <wp:extent cx="3895725" cy="391795"/>
            <wp:effectExtent l="0" t="0" r="9525" b="8255"/>
            <wp:docPr id="698406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95725" cy="391795"/>
                    </a:xfrm>
                    <a:prstGeom prst="rect">
                      <a:avLst/>
                    </a:prstGeom>
                    <a:noFill/>
                    <a:ln>
                      <a:noFill/>
                    </a:ln>
                  </pic:spPr>
                </pic:pic>
              </a:graphicData>
            </a:graphic>
          </wp:inline>
        </w:drawing>
      </w:r>
    </w:p>
    <w:p w14:paraId="5D289088" w14:textId="77777777" w:rsidR="004468B9" w:rsidRPr="00EE35E0"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t>Access the System:</w:t>
      </w:r>
      <w:r w:rsidRPr="00EE35E0">
        <w:rPr>
          <w:rFonts w:ascii="Times New Roman" w:hAnsi="Times New Roman" w:cs="Times New Roman"/>
          <w:sz w:val="28"/>
          <w:szCs w:val="28"/>
        </w:rPr>
        <w:t xml:space="preserve"> Open a web browser and go to http://127.0.0.1:8000/ to access the system’s login page.</w:t>
      </w:r>
    </w:p>
    <w:p w14:paraId="783D86D2" w14:textId="77777777" w:rsidR="004468B9" w:rsidRPr="00EE35E0" w:rsidRDefault="004468B9" w:rsidP="008835C3">
      <w:pPr>
        <w:numPr>
          <w:ilvl w:val="0"/>
          <w:numId w:val="20"/>
        </w:numPr>
        <w:jc w:val="both"/>
        <w:rPr>
          <w:rFonts w:ascii="Times New Roman" w:hAnsi="Times New Roman" w:cs="Times New Roman"/>
          <w:sz w:val="28"/>
          <w:szCs w:val="28"/>
        </w:rPr>
      </w:pPr>
      <w:r w:rsidRPr="00EE35E0">
        <w:rPr>
          <w:rFonts w:ascii="Times New Roman" w:hAnsi="Times New Roman" w:cs="Times New Roman"/>
          <w:b/>
          <w:bCs/>
          <w:sz w:val="28"/>
          <w:szCs w:val="28"/>
        </w:rPr>
        <w:t>Login and Use:</w:t>
      </w:r>
      <w:r w:rsidRPr="00EE35E0">
        <w:rPr>
          <w:rFonts w:ascii="Times New Roman" w:hAnsi="Times New Roman" w:cs="Times New Roman"/>
          <w:sz w:val="28"/>
          <w:szCs w:val="28"/>
        </w:rPr>
        <w:t xml:space="preserve"> Log in with the superuser credentials and start using the system for class scheduling, timetable generation, and report management.</w:t>
      </w:r>
    </w:p>
    <w:p w14:paraId="6B6A2930" w14:textId="77777777" w:rsidR="004468B9" w:rsidRDefault="004468B9" w:rsidP="004468B9">
      <w:pPr>
        <w:rPr>
          <w:rFonts w:ascii="Times New Roman" w:hAnsi="Times New Roman" w:cs="Times New Roman"/>
          <w:sz w:val="24"/>
          <w:szCs w:val="24"/>
        </w:rPr>
      </w:pPr>
    </w:p>
    <w:p w14:paraId="62BAFCDD" w14:textId="77777777" w:rsidR="004468B9" w:rsidRDefault="004468B9" w:rsidP="004468B9">
      <w:pPr>
        <w:rPr>
          <w:rFonts w:ascii="Times New Roman" w:hAnsi="Times New Roman" w:cs="Times New Roman"/>
          <w:sz w:val="24"/>
          <w:szCs w:val="24"/>
        </w:rPr>
      </w:pPr>
    </w:p>
    <w:p w14:paraId="3A838FD0" w14:textId="77777777" w:rsidR="004468B9" w:rsidRDefault="004468B9" w:rsidP="004468B9">
      <w:pPr>
        <w:rPr>
          <w:rFonts w:ascii="Times New Roman" w:hAnsi="Times New Roman" w:cs="Times New Roman"/>
          <w:sz w:val="24"/>
          <w:szCs w:val="24"/>
        </w:rPr>
      </w:pPr>
    </w:p>
    <w:p w14:paraId="6430FD1F" w14:textId="77777777" w:rsidR="004468B9" w:rsidRDefault="004468B9" w:rsidP="004468B9">
      <w:pPr>
        <w:rPr>
          <w:rFonts w:ascii="Times New Roman" w:hAnsi="Times New Roman" w:cs="Times New Roman"/>
          <w:sz w:val="24"/>
          <w:szCs w:val="24"/>
        </w:rPr>
      </w:pPr>
    </w:p>
    <w:p w14:paraId="466B70F1" w14:textId="77777777" w:rsidR="004468B9" w:rsidRDefault="004468B9" w:rsidP="004468B9">
      <w:pPr>
        <w:rPr>
          <w:rFonts w:ascii="Times New Roman" w:hAnsi="Times New Roman" w:cs="Times New Roman"/>
          <w:sz w:val="24"/>
          <w:szCs w:val="24"/>
        </w:rPr>
      </w:pPr>
    </w:p>
    <w:p w14:paraId="07F17948" w14:textId="77777777" w:rsidR="00780E85" w:rsidRDefault="00780E85" w:rsidP="004468B9">
      <w:pPr>
        <w:spacing w:before="68"/>
        <w:rPr>
          <w:rFonts w:ascii="Times New Roman" w:hAnsi="Times New Roman" w:cs="Times New Roman"/>
          <w:b/>
          <w:bCs/>
          <w:sz w:val="48"/>
          <w:szCs w:val="48"/>
        </w:rPr>
      </w:pPr>
    </w:p>
    <w:p w14:paraId="3724E5B9" w14:textId="77777777" w:rsidR="00780E85" w:rsidRDefault="00780E85" w:rsidP="004468B9">
      <w:pPr>
        <w:spacing w:before="68"/>
        <w:rPr>
          <w:rFonts w:ascii="Times New Roman" w:hAnsi="Times New Roman" w:cs="Times New Roman"/>
          <w:b/>
          <w:bCs/>
          <w:sz w:val="48"/>
          <w:szCs w:val="48"/>
        </w:rPr>
      </w:pPr>
    </w:p>
    <w:p w14:paraId="608A6A58" w14:textId="77777777" w:rsidR="00780E85" w:rsidRDefault="00780E85" w:rsidP="004468B9">
      <w:pPr>
        <w:spacing w:before="68"/>
        <w:rPr>
          <w:rFonts w:ascii="Times New Roman" w:hAnsi="Times New Roman" w:cs="Times New Roman"/>
          <w:b/>
          <w:bCs/>
          <w:sz w:val="48"/>
          <w:szCs w:val="48"/>
        </w:rPr>
      </w:pPr>
    </w:p>
    <w:p w14:paraId="64F489B6" w14:textId="77777777" w:rsidR="00780E85" w:rsidRDefault="00780E85" w:rsidP="004468B9">
      <w:pPr>
        <w:spacing w:before="68"/>
        <w:rPr>
          <w:rFonts w:ascii="Times New Roman" w:hAnsi="Times New Roman" w:cs="Times New Roman"/>
          <w:b/>
          <w:bCs/>
          <w:sz w:val="48"/>
          <w:szCs w:val="48"/>
        </w:rPr>
      </w:pPr>
    </w:p>
    <w:p w14:paraId="76A221B3" w14:textId="77777777" w:rsidR="00780E85" w:rsidRDefault="00780E85" w:rsidP="004468B9">
      <w:pPr>
        <w:spacing w:before="68"/>
        <w:rPr>
          <w:rFonts w:ascii="Times New Roman" w:hAnsi="Times New Roman" w:cs="Times New Roman"/>
          <w:b/>
          <w:bCs/>
          <w:sz w:val="48"/>
          <w:szCs w:val="48"/>
        </w:rPr>
      </w:pPr>
    </w:p>
    <w:p w14:paraId="588DF8EC" w14:textId="77777777" w:rsidR="00780E85" w:rsidRDefault="00780E85" w:rsidP="004468B9">
      <w:pPr>
        <w:spacing w:before="68"/>
        <w:rPr>
          <w:rFonts w:ascii="Times New Roman" w:hAnsi="Times New Roman" w:cs="Times New Roman"/>
          <w:b/>
          <w:bCs/>
          <w:sz w:val="48"/>
          <w:szCs w:val="48"/>
        </w:rPr>
      </w:pPr>
    </w:p>
    <w:p w14:paraId="031E6F0D" w14:textId="77777777" w:rsidR="00780E85" w:rsidRDefault="00780E85" w:rsidP="004468B9">
      <w:pPr>
        <w:spacing w:before="68"/>
        <w:rPr>
          <w:rFonts w:ascii="Times New Roman" w:hAnsi="Times New Roman" w:cs="Times New Roman"/>
          <w:b/>
          <w:bCs/>
          <w:sz w:val="48"/>
          <w:szCs w:val="48"/>
        </w:rPr>
      </w:pPr>
    </w:p>
    <w:p w14:paraId="22D8AFDC" w14:textId="41970ACF" w:rsidR="004468B9" w:rsidRDefault="004468B9" w:rsidP="004468B9">
      <w:pPr>
        <w:spacing w:before="68"/>
        <w:rPr>
          <w:rFonts w:ascii="Times New Roman" w:hAnsi="Times New Roman" w:cs="Times New Roman"/>
          <w:b/>
          <w:bCs/>
          <w:spacing w:val="-2"/>
          <w:sz w:val="48"/>
          <w:szCs w:val="48"/>
        </w:rPr>
      </w:pPr>
      <w:r w:rsidRPr="004468B9">
        <w:rPr>
          <w:rFonts w:ascii="Times New Roman" w:hAnsi="Times New Roman" w:cs="Times New Roman"/>
          <w:b/>
          <w:bCs/>
          <w:sz w:val="48"/>
          <w:szCs w:val="48"/>
        </w:rPr>
        <w:lastRenderedPageBreak/>
        <w:t>Chapter</w:t>
      </w:r>
      <w:r w:rsidRPr="004468B9">
        <w:rPr>
          <w:rFonts w:ascii="Times New Roman" w:hAnsi="Times New Roman" w:cs="Times New Roman"/>
          <w:b/>
          <w:bCs/>
          <w:spacing w:val="2"/>
          <w:sz w:val="48"/>
          <w:szCs w:val="48"/>
        </w:rPr>
        <w:t xml:space="preserve"> </w:t>
      </w:r>
      <w:r w:rsidRPr="004468B9">
        <w:rPr>
          <w:rFonts w:ascii="Times New Roman" w:hAnsi="Times New Roman" w:cs="Times New Roman"/>
          <w:b/>
          <w:bCs/>
          <w:spacing w:val="-10"/>
          <w:sz w:val="48"/>
          <w:szCs w:val="48"/>
        </w:rPr>
        <w:t>7</w:t>
      </w:r>
      <w:r w:rsidRPr="004468B9">
        <w:rPr>
          <w:rFonts w:ascii="Times New Roman" w:hAnsi="Times New Roman" w:cs="Times New Roman"/>
          <w:b/>
          <w:bCs/>
          <w:spacing w:val="-10"/>
          <w:sz w:val="48"/>
          <w:szCs w:val="48"/>
        </w:rPr>
        <w:br/>
      </w:r>
      <w:r w:rsidRPr="004468B9">
        <w:rPr>
          <w:rFonts w:ascii="Times New Roman" w:hAnsi="Times New Roman" w:cs="Times New Roman"/>
          <w:b/>
          <w:bCs/>
          <w:spacing w:val="-2"/>
          <w:sz w:val="48"/>
          <w:szCs w:val="48"/>
        </w:rPr>
        <w:t>CONCLUSION</w:t>
      </w:r>
    </w:p>
    <w:p w14:paraId="6DDF4A62" w14:textId="77777777" w:rsidR="00330ADB" w:rsidRPr="00780E85" w:rsidRDefault="00330ADB" w:rsidP="00780E85">
      <w:pPr>
        <w:spacing w:before="68"/>
        <w:jc w:val="both"/>
        <w:rPr>
          <w:rFonts w:ascii="Times New Roman" w:hAnsi="Times New Roman" w:cs="Times New Roman"/>
          <w:sz w:val="28"/>
          <w:szCs w:val="28"/>
        </w:rPr>
      </w:pPr>
      <w:r w:rsidRPr="00780E85">
        <w:rPr>
          <w:rFonts w:ascii="Times New Roman" w:hAnsi="Times New Roman" w:cs="Times New Roman"/>
          <w:sz w:val="28"/>
          <w:szCs w:val="28"/>
        </w:rPr>
        <w:t>The AI-Powered Class Scheduling System using the Django Framework provides an efficient and intelligent solution for generating academic timetables. By integrating AI algorithms with a web-based interface, the system reduces manual effort, minimizes scheduling conflicts, and optimizes the use of classrooms and instructor availability. The modular design ensures scalability, maintainability, and ease of use for administrators, faculty, and students. Overall, this system enhances operational efficiency, improves academic planning, and demonstrates how modern technology can streamline complex educational processes.</w:t>
      </w:r>
    </w:p>
    <w:p w14:paraId="2A358C09" w14:textId="77777777" w:rsidR="00BD1393" w:rsidRDefault="00BD1393" w:rsidP="00BD1393">
      <w:pPr>
        <w:pStyle w:val="BodyText"/>
        <w:spacing w:before="143"/>
      </w:pPr>
    </w:p>
    <w:p w14:paraId="634A079D" w14:textId="77777777" w:rsidR="00BD1393" w:rsidRPr="00780E85" w:rsidRDefault="00BD1393" w:rsidP="00BD1393">
      <w:pPr>
        <w:pStyle w:val="Heading3"/>
        <w:tabs>
          <w:tab w:val="left" w:pos="653"/>
        </w:tabs>
        <w:spacing w:before="1"/>
        <w:rPr>
          <w:rFonts w:ascii="Times New Roman" w:hAnsi="Times New Roman" w:cs="Times New Roman"/>
          <w:color w:val="auto"/>
          <w:spacing w:val="-4"/>
          <w:sz w:val="32"/>
          <w:szCs w:val="32"/>
          <w:u w:val="single"/>
        </w:rPr>
      </w:pPr>
      <w:r w:rsidRPr="00780E85">
        <w:rPr>
          <w:rFonts w:ascii="Times New Roman" w:hAnsi="Times New Roman" w:cs="Times New Roman"/>
          <w:color w:val="auto"/>
          <w:sz w:val="32"/>
          <w:szCs w:val="32"/>
          <w:u w:val="single"/>
        </w:rPr>
        <w:t>FUTURE</w:t>
      </w:r>
      <w:r w:rsidRPr="00780E85">
        <w:rPr>
          <w:rFonts w:ascii="Times New Roman" w:hAnsi="Times New Roman" w:cs="Times New Roman"/>
          <w:color w:val="auto"/>
          <w:spacing w:val="-6"/>
          <w:sz w:val="32"/>
          <w:szCs w:val="32"/>
          <w:u w:val="single"/>
        </w:rPr>
        <w:t xml:space="preserve"> </w:t>
      </w:r>
      <w:r w:rsidRPr="00780E85">
        <w:rPr>
          <w:rFonts w:ascii="Times New Roman" w:hAnsi="Times New Roman" w:cs="Times New Roman"/>
          <w:color w:val="auto"/>
          <w:spacing w:val="-4"/>
          <w:sz w:val="32"/>
          <w:szCs w:val="32"/>
          <w:u w:val="single"/>
        </w:rPr>
        <w:t>SCOPE</w:t>
      </w:r>
    </w:p>
    <w:p w14:paraId="2A1303C7" w14:textId="77777777" w:rsidR="005D350F" w:rsidRPr="00780E85" w:rsidRDefault="005D350F" w:rsidP="00780E85">
      <w:pPr>
        <w:jc w:val="both"/>
        <w:rPr>
          <w:rFonts w:ascii="Times New Roman" w:hAnsi="Times New Roman" w:cs="Times New Roman"/>
          <w:sz w:val="28"/>
          <w:szCs w:val="28"/>
        </w:rPr>
      </w:pPr>
      <w:r w:rsidRPr="00780E85">
        <w:rPr>
          <w:rFonts w:ascii="Times New Roman" w:hAnsi="Times New Roman" w:cs="Times New Roman"/>
          <w:sz w:val="28"/>
          <w:szCs w:val="28"/>
        </w:rPr>
        <w:t xml:space="preserve">1. </w:t>
      </w:r>
      <w:r w:rsidRPr="00780E85">
        <w:rPr>
          <w:rFonts w:ascii="Times New Roman" w:hAnsi="Times New Roman" w:cs="Times New Roman"/>
          <w:b/>
          <w:bCs/>
          <w:sz w:val="28"/>
          <w:szCs w:val="28"/>
        </w:rPr>
        <w:t>Integration with Online Learning Platforms:</w:t>
      </w:r>
      <w:r w:rsidRPr="00780E85">
        <w:rPr>
          <w:rFonts w:ascii="Times New Roman" w:hAnsi="Times New Roman" w:cs="Times New Roman"/>
          <w:sz w:val="28"/>
          <w:szCs w:val="28"/>
        </w:rPr>
        <w:t xml:space="preserve"> The system can be linked with LMS (Learning Management Systems) like Moodle or Google Classroom for automatic course and schedule updates.</w:t>
      </w:r>
    </w:p>
    <w:p w14:paraId="3684B8CB" w14:textId="77777777" w:rsidR="005D350F" w:rsidRPr="00780E85" w:rsidRDefault="005D350F" w:rsidP="00780E85">
      <w:pPr>
        <w:jc w:val="both"/>
        <w:rPr>
          <w:rFonts w:ascii="Times New Roman" w:hAnsi="Times New Roman" w:cs="Times New Roman"/>
          <w:sz w:val="28"/>
          <w:szCs w:val="28"/>
        </w:rPr>
      </w:pPr>
      <w:r w:rsidRPr="00780E85">
        <w:rPr>
          <w:rFonts w:ascii="Times New Roman" w:hAnsi="Times New Roman" w:cs="Times New Roman"/>
          <w:sz w:val="28"/>
          <w:szCs w:val="28"/>
        </w:rPr>
        <w:t xml:space="preserve">2. </w:t>
      </w:r>
      <w:r w:rsidRPr="00780E85">
        <w:rPr>
          <w:rFonts w:ascii="Times New Roman" w:hAnsi="Times New Roman" w:cs="Times New Roman"/>
          <w:b/>
          <w:bCs/>
          <w:sz w:val="28"/>
          <w:szCs w:val="28"/>
        </w:rPr>
        <w:t>Mobile Application Development:</w:t>
      </w:r>
      <w:r w:rsidRPr="00780E85">
        <w:rPr>
          <w:rFonts w:ascii="Times New Roman" w:hAnsi="Times New Roman" w:cs="Times New Roman"/>
          <w:sz w:val="28"/>
          <w:szCs w:val="28"/>
        </w:rPr>
        <w:t xml:space="preserve"> A dedicated mobile app can improve accessibility for students and faculty, allowing them to view and manage schedules on the go.</w:t>
      </w:r>
    </w:p>
    <w:p w14:paraId="1CB212DF" w14:textId="77777777" w:rsidR="005D350F" w:rsidRPr="00780E85" w:rsidRDefault="005D350F" w:rsidP="00780E85">
      <w:pPr>
        <w:jc w:val="both"/>
        <w:rPr>
          <w:rFonts w:ascii="Times New Roman" w:hAnsi="Times New Roman" w:cs="Times New Roman"/>
          <w:sz w:val="28"/>
          <w:szCs w:val="28"/>
        </w:rPr>
      </w:pPr>
      <w:r w:rsidRPr="00780E85">
        <w:rPr>
          <w:rFonts w:ascii="Times New Roman" w:hAnsi="Times New Roman" w:cs="Times New Roman"/>
          <w:sz w:val="28"/>
          <w:szCs w:val="28"/>
        </w:rPr>
        <w:t xml:space="preserve">3. </w:t>
      </w:r>
      <w:r w:rsidRPr="00780E85">
        <w:rPr>
          <w:rFonts w:ascii="Times New Roman" w:hAnsi="Times New Roman" w:cs="Times New Roman"/>
          <w:b/>
          <w:bCs/>
          <w:sz w:val="28"/>
          <w:szCs w:val="28"/>
        </w:rPr>
        <w:t>Advanced AI Techniques:</w:t>
      </w:r>
      <w:r w:rsidRPr="00780E85">
        <w:rPr>
          <w:rFonts w:ascii="Times New Roman" w:hAnsi="Times New Roman" w:cs="Times New Roman"/>
          <w:sz w:val="28"/>
          <w:szCs w:val="28"/>
        </w:rPr>
        <w:t xml:space="preserve"> Incorporating machine learning models to predict student course demand and optimize schedules accordingly.</w:t>
      </w:r>
    </w:p>
    <w:p w14:paraId="768AC7A8" w14:textId="77777777" w:rsidR="005D350F" w:rsidRPr="00780E85" w:rsidRDefault="005D350F" w:rsidP="00780E85">
      <w:pPr>
        <w:jc w:val="both"/>
        <w:rPr>
          <w:rFonts w:ascii="Times New Roman" w:hAnsi="Times New Roman" w:cs="Times New Roman"/>
          <w:sz w:val="28"/>
          <w:szCs w:val="28"/>
        </w:rPr>
      </w:pPr>
      <w:r w:rsidRPr="00780E85">
        <w:rPr>
          <w:rFonts w:ascii="Times New Roman" w:hAnsi="Times New Roman" w:cs="Times New Roman"/>
          <w:sz w:val="28"/>
          <w:szCs w:val="28"/>
        </w:rPr>
        <w:t xml:space="preserve">4. </w:t>
      </w:r>
      <w:r w:rsidRPr="00780E85">
        <w:rPr>
          <w:rFonts w:ascii="Times New Roman" w:hAnsi="Times New Roman" w:cs="Times New Roman"/>
          <w:b/>
          <w:bCs/>
          <w:sz w:val="28"/>
          <w:szCs w:val="28"/>
        </w:rPr>
        <w:t>Automated Notifications:</w:t>
      </w:r>
      <w:r w:rsidRPr="00780E85">
        <w:rPr>
          <w:rFonts w:ascii="Times New Roman" w:hAnsi="Times New Roman" w:cs="Times New Roman"/>
          <w:sz w:val="28"/>
          <w:szCs w:val="28"/>
        </w:rPr>
        <w:t xml:space="preserve"> Sending alerts via email or SMS for schedule changes, upcoming classes, or conflict warnings.</w:t>
      </w:r>
    </w:p>
    <w:p w14:paraId="451A5F48" w14:textId="77777777" w:rsidR="005D350F" w:rsidRPr="00780E85" w:rsidRDefault="005D350F" w:rsidP="00780E85">
      <w:pPr>
        <w:jc w:val="both"/>
        <w:rPr>
          <w:rFonts w:ascii="Times New Roman" w:hAnsi="Times New Roman" w:cs="Times New Roman"/>
          <w:sz w:val="28"/>
          <w:szCs w:val="28"/>
        </w:rPr>
      </w:pPr>
      <w:r w:rsidRPr="00780E85">
        <w:rPr>
          <w:rFonts w:ascii="Times New Roman" w:hAnsi="Times New Roman" w:cs="Times New Roman"/>
          <w:sz w:val="28"/>
          <w:szCs w:val="28"/>
        </w:rPr>
        <w:t xml:space="preserve">5. </w:t>
      </w:r>
      <w:r w:rsidRPr="00780E85">
        <w:rPr>
          <w:rFonts w:ascii="Times New Roman" w:hAnsi="Times New Roman" w:cs="Times New Roman"/>
          <w:b/>
          <w:bCs/>
          <w:sz w:val="28"/>
          <w:szCs w:val="28"/>
        </w:rPr>
        <w:t>Analytics and Reporting:</w:t>
      </w:r>
      <w:r w:rsidRPr="00780E85">
        <w:rPr>
          <w:rFonts w:ascii="Times New Roman" w:hAnsi="Times New Roman" w:cs="Times New Roman"/>
          <w:sz w:val="28"/>
          <w:szCs w:val="28"/>
        </w:rPr>
        <w:t xml:space="preserve"> Enhanced reporting features for </w:t>
      </w:r>
      <w:proofErr w:type="spellStart"/>
      <w:r w:rsidRPr="00780E85">
        <w:rPr>
          <w:rFonts w:ascii="Times New Roman" w:hAnsi="Times New Roman" w:cs="Times New Roman"/>
          <w:sz w:val="28"/>
          <w:szCs w:val="28"/>
        </w:rPr>
        <w:t>analyzing</w:t>
      </w:r>
      <w:proofErr w:type="spellEnd"/>
      <w:r w:rsidRPr="00780E85">
        <w:rPr>
          <w:rFonts w:ascii="Times New Roman" w:hAnsi="Times New Roman" w:cs="Times New Roman"/>
          <w:sz w:val="28"/>
          <w:szCs w:val="28"/>
        </w:rPr>
        <w:t xml:space="preserve"> resource utilization, instructor workload, and student attendance patterns.</w:t>
      </w:r>
    </w:p>
    <w:p w14:paraId="1FC632B0" w14:textId="77777777" w:rsidR="005D350F" w:rsidRPr="00780E85" w:rsidRDefault="005D350F" w:rsidP="00780E85">
      <w:pPr>
        <w:jc w:val="both"/>
        <w:rPr>
          <w:rFonts w:ascii="Times New Roman" w:hAnsi="Times New Roman" w:cs="Times New Roman"/>
          <w:sz w:val="28"/>
          <w:szCs w:val="28"/>
        </w:rPr>
      </w:pPr>
      <w:r w:rsidRPr="00780E85">
        <w:rPr>
          <w:rFonts w:ascii="Times New Roman" w:hAnsi="Times New Roman" w:cs="Times New Roman"/>
          <w:sz w:val="28"/>
          <w:szCs w:val="28"/>
        </w:rPr>
        <w:t xml:space="preserve">6. </w:t>
      </w:r>
      <w:r w:rsidRPr="00780E85">
        <w:rPr>
          <w:rFonts w:ascii="Times New Roman" w:hAnsi="Times New Roman" w:cs="Times New Roman"/>
          <w:b/>
          <w:bCs/>
          <w:sz w:val="28"/>
          <w:szCs w:val="28"/>
        </w:rPr>
        <w:t>Multi-Institution Support:</w:t>
      </w:r>
      <w:r w:rsidRPr="00780E85">
        <w:rPr>
          <w:rFonts w:ascii="Times New Roman" w:hAnsi="Times New Roman" w:cs="Times New Roman"/>
          <w:sz w:val="28"/>
          <w:szCs w:val="28"/>
        </w:rPr>
        <w:t xml:space="preserve"> Expanding the system to manage schedules for multiple campuses or institutions in a centralized manner.</w:t>
      </w:r>
    </w:p>
    <w:p w14:paraId="11934223" w14:textId="77777777" w:rsidR="005D350F" w:rsidRPr="00780E85" w:rsidRDefault="005D350F" w:rsidP="00780E85">
      <w:pPr>
        <w:jc w:val="both"/>
        <w:rPr>
          <w:rFonts w:ascii="Times New Roman" w:hAnsi="Times New Roman" w:cs="Times New Roman"/>
          <w:sz w:val="28"/>
          <w:szCs w:val="28"/>
        </w:rPr>
      </w:pPr>
      <w:r w:rsidRPr="00780E85">
        <w:rPr>
          <w:rFonts w:ascii="Times New Roman" w:hAnsi="Times New Roman" w:cs="Times New Roman"/>
          <w:sz w:val="28"/>
          <w:szCs w:val="28"/>
        </w:rPr>
        <w:t xml:space="preserve">7. </w:t>
      </w:r>
      <w:r w:rsidRPr="00780E85">
        <w:rPr>
          <w:rFonts w:ascii="Times New Roman" w:hAnsi="Times New Roman" w:cs="Times New Roman"/>
          <w:b/>
          <w:bCs/>
          <w:sz w:val="28"/>
          <w:szCs w:val="28"/>
        </w:rPr>
        <w:t>Integration with Timetable Conflict Resolution Tools:</w:t>
      </w:r>
      <w:r w:rsidRPr="00780E85">
        <w:rPr>
          <w:rFonts w:ascii="Times New Roman" w:hAnsi="Times New Roman" w:cs="Times New Roman"/>
          <w:sz w:val="28"/>
          <w:szCs w:val="28"/>
        </w:rPr>
        <w:t xml:space="preserve"> Using AI to automatically suggest alternative scheduling options when conflicts occur.</w:t>
      </w:r>
    </w:p>
    <w:p w14:paraId="595CF508" w14:textId="77777777" w:rsidR="005D350F" w:rsidRPr="005D350F" w:rsidRDefault="005D350F" w:rsidP="005D350F"/>
    <w:p w14:paraId="2F477154" w14:textId="77777777" w:rsidR="004468B9" w:rsidRDefault="004468B9" w:rsidP="004468B9">
      <w:pPr>
        <w:rPr>
          <w:rFonts w:ascii="Times New Roman" w:hAnsi="Times New Roman" w:cs="Times New Roman"/>
          <w:b/>
          <w:bCs/>
          <w:sz w:val="48"/>
          <w:szCs w:val="48"/>
        </w:rPr>
      </w:pPr>
    </w:p>
    <w:p w14:paraId="6B772DBA" w14:textId="77777777" w:rsidR="00780E85" w:rsidRDefault="00780E85" w:rsidP="004468B9">
      <w:pPr>
        <w:rPr>
          <w:rFonts w:ascii="Times New Roman" w:hAnsi="Times New Roman" w:cs="Times New Roman"/>
          <w:b/>
          <w:bCs/>
          <w:sz w:val="48"/>
          <w:szCs w:val="48"/>
        </w:rPr>
      </w:pPr>
    </w:p>
    <w:p w14:paraId="62D37B41" w14:textId="45ABD0D4" w:rsidR="00F50E06" w:rsidRDefault="00F50E06" w:rsidP="004468B9">
      <w:pPr>
        <w:rPr>
          <w:rFonts w:ascii="Times New Roman" w:hAnsi="Times New Roman" w:cs="Times New Roman"/>
          <w:b/>
          <w:bCs/>
          <w:sz w:val="48"/>
          <w:szCs w:val="48"/>
        </w:rPr>
      </w:pPr>
      <w:r>
        <w:rPr>
          <w:rFonts w:ascii="Times New Roman" w:hAnsi="Times New Roman" w:cs="Times New Roman"/>
          <w:b/>
          <w:bCs/>
          <w:sz w:val="48"/>
          <w:szCs w:val="48"/>
        </w:rPr>
        <w:lastRenderedPageBreak/>
        <w:t>R</w:t>
      </w:r>
      <w:r w:rsidR="00FF7954">
        <w:rPr>
          <w:rFonts w:ascii="Times New Roman" w:hAnsi="Times New Roman" w:cs="Times New Roman"/>
          <w:b/>
          <w:bCs/>
          <w:sz w:val="48"/>
          <w:szCs w:val="48"/>
        </w:rPr>
        <w:t>E</w:t>
      </w:r>
      <w:r w:rsidR="0036415F">
        <w:rPr>
          <w:rFonts w:ascii="Times New Roman" w:hAnsi="Times New Roman" w:cs="Times New Roman"/>
          <w:b/>
          <w:bCs/>
          <w:sz w:val="48"/>
          <w:szCs w:val="48"/>
        </w:rPr>
        <w:t>FERENCES</w:t>
      </w:r>
    </w:p>
    <w:p w14:paraId="700C006F" w14:textId="77777777" w:rsidR="00414D21" w:rsidRPr="00414D21" w:rsidRDefault="008D630B" w:rsidP="00414D21">
      <w:pPr>
        <w:numPr>
          <w:ilvl w:val="0"/>
          <w:numId w:val="27"/>
        </w:numPr>
        <w:jc w:val="both"/>
        <w:rPr>
          <w:rFonts w:ascii="Times New Roman" w:hAnsi="Times New Roman" w:cs="Times New Roman"/>
          <w:sz w:val="28"/>
          <w:szCs w:val="28"/>
        </w:rPr>
      </w:pPr>
      <w:r w:rsidRPr="00CB6F75">
        <w:rPr>
          <w:rFonts w:ascii="Times New Roman" w:hAnsi="Times New Roman" w:cs="Times New Roman"/>
          <w:sz w:val="28"/>
          <w:szCs w:val="28"/>
        </w:rPr>
        <w:t>1.</w:t>
      </w:r>
      <w:r w:rsidR="00BA040C" w:rsidRPr="00CB6F75">
        <w:rPr>
          <w:rFonts w:ascii="Times New Roman" w:hAnsi="Times New Roman" w:cs="Times New Roman"/>
          <w:sz w:val="28"/>
          <w:szCs w:val="28"/>
        </w:rPr>
        <w:t xml:space="preserve"> </w:t>
      </w:r>
      <w:r w:rsidR="00414D21" w:rsidRPr="00414D21">
        <w:rPr>
          <w:rFonts w:ascii="Times New Roman" w:hAnsi="Times New Roman" w:cs="Times New Roman"/>
          <w:sz w:val="28"/>
          <w:szCs w:val="28"/>
        </w:rPr>
        <w:t>Kumar, R., &amp; Sharma, P. (2020). AI-Based Timetable Scheduling Using Genetic Algorithms. International Journal of Computer Applications, 175(20), 12–18.</w:t>
      </w:r>
    </w:p>
    <w:p w14:paraId="1779A501"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Patel, S., &amp; Verma, K. (2021). Web-Based Class Scheduling System Using Django Framework. International Journal of Advanced Research in Computer Science, 12(4), 55–63.</w:t>
      </w:r>
    </w:p>
    <w:p w14:paraId="30BBC273"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Django Software Foundation. Django documentation. Retrieved from </w:t>
      </w:r>
      <w:hyperlink r:id="rId28" w:tgtFrame="_blank" w:history="1">
        <w:r w:rsidRPr="00414D21">
          <w:rPr>
            <w:rStyle w:val="Hyperlink"/>
            <w:rFonts w:ascii="Times New Roman" w:hAnsi="Times New Roman" w:cs="Times New Roman"/>
            <w:b/>
            <w:bCs/>
            <w:sz w:val="28"/>
            <w:szCs w:val="28"/>
          </w:rPr>
          <w:t>https://docs.djangoproject.com/</w:t>
        </w:r>
      </w:hyperlink>
    </w:p>
    <w:p w14:paraId="2E1F7A43"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Singh, A., &amp; Joshi, M. (2020). Automated Timetable Generation using Genetic Algorithm. International Journal of Engineering Research &amp; Technology (IJERT), 9(8), 1–5.​</w:t>
      </w:r>
    </w:p>
    <w:p w14:paraId="08A236EF"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Rahman, T., &amp; Desai, R. (2023). AI-Powered Automatic Timetable Generator for Educational Institutions. International Journal of Creative Research Thoughts (IJCRT), 11(6), 120–128.​</w:t>
      </w:r>
    </w:p>
    <w:p w14:paraId="52221317"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Nair, P., &amp; Kulkarni, S. (2021). Timetable Generator Using Genetic Algorithm. International Research Journal of Engineering and Technology (IRJET), 8(11), 450–456.​</w:t>
      </w:r>
    </w:p>
    <w:p w14:paraId="00432FE7"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Mehta, V., &amp; Kulkarni, A. (2024). Automatic Timetable Generator for Colleges Using Constraint Satisfaction. International Advanced Research Journal in Science, Engineering and Technology, 11(5), 90–96.​</w:t>
      </w:r>
    </w:p>
    <w:p w14:paraId="2C915C87"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Karthik, S., &amp; Reddy, P. (2022). Schedule Academic Time Table Using AI and Machine Learning. International Journal of Research Publication and Reviews (IJRPR), 5(4), 310–318.​</w:t>
      </w:r>
    </w:p>
    <w:p w14:paraId="5F9775F1"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Li, Y., &amp; Zhang, H. (2025). A Course Scheduling System Based on an Improved Genetic Algorithm for Complex Scenarios. National High School Journal of Science, 7(2), 45–56.​</w:t>
      </w:r>
    </w:p>
    <w:p w14:paraId="5094910A"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Brown, J., &amp; Davis, L. (2019). Class Scheduling Web Application in Django. Honors Theses, Western Michigan University, Paper 4486.​</w:t>
      </w:r>
    </w:p>
    <w:p w14:paraId="6E8D1B73"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Gupta, R., &amp; Thomas, A. (2023). Smart Schedule Generator Using Python Django. International Journal of Innovative Research in Technology (IJIRT), 10(4), 200–206.​</w:t>
      </w:r>
    </w:p>
    <w:p w14:paraId="3662FD6B"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lastRenderedPageBreak/>
        <w:t>Sharma, V., &amp; Kiran, S. (2022). Auto Timetable Generator Using Genetic Algorithms. International Research Journal of Modernization in Engineering, Technology and Science (IRJMETS), 4(5), 600–607.​</w:t>
      </w:r>
    </w:p>
    <w:p w14:paraId="0EA0C86B" w14:textId="77777777" w:rsidR="00414D21" w:rsidRP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López, M., &amp; Hernández, J. (2021). Optimizing Primary School Timetables Using Genetic Algorithms. International Journal of Mathematics and Computer Applications Research, 6(2), 120–129.​</w:t>
      </w:r>
    </w:p>
    <w:p w14:paraId="49355C7B" w14:textId="77777777" w:rsidR="00414D21" w:rsidRDefault="00414D21" w:rsidP="00414D21">
      <w:pPr>
        <w:numPr>
          <w:ilvl w:val="0"/>
          <w:numId w:val="27"/>
        </w:numPr>
        <w:jc w:val="both"/>
        <w:rPr>
          <w:rFonts w:ascii="Times New Roman" w:hAnsi="Times New Roman" w:cs="Times New Roman"/>
          <w:sz w:val="28"/>
          <w:szCs w:val="28"/>
        </w:rPr>
      </w:pPr>
      <w:r w:rsidRPr="00414D21">
        <w:rPr>
          <w:rFonts w:ascii="Times New Roman" w:hAnsi="Times New Roman" w:cs="Times New Roman"/>
          <w:sz w:val="28"/>
          <w:szCs w:val="28"/>
        </w:rPr>
        <w:t>Ahmed, N., &amp; Khan, F. (2024). Development of a Web-Based Course Timetabling System Based on Enhanced Genetic Algorithm. Procedia Computer Science, 230, 350–359.</w:t>
      </w:r>
    </w:p>
    <w:p w14:paraId="4115E7E8" w14:textId="706783E0" w:rsidR="003B0C74" w:rsidRPr="00414D21" w:rsidRDefault="003B0C74" w:rsidP="00414D21">
      <w:pPr>
        <w:numPr>
          <w:ilvl w:val="0"/>
          <w:numId w:val="27"/>
        </w:numPr>
        <w:jc w:val="both"/>
        <w:rPr>
          <w:rFonts w:ascii="Times New Roman" w:hAnsi="Times New Roman" w:cs="Times New Roman"/>
          <w:sz w:val="28"/>
          <w:szCs w:val="28"/>
        </w:rPr>
      </w:pPr>
      <w:r>
        <w:rPr>
          <w:rFonts w:ascii="Times New Roman" w:hAnsi="Times New Roman" w:cs="Times New Roman"/>
          <w:sz w:val="28"/>
          <w:szCs w:val="28"/>
        </w:rPr>
        <w:t>Perplexity AI</w:t>
      </w:r>
    </w:p>
    <w:p w14:paraId="0EE084E0" w14:textId="1F29A996" w:rsidR="0036415F" w:rsidRPr="004468B9" w:rsidRDefault="0036415F" w:rsidP="00414D21">
      <w:pPr>
        <w:jc w:val="both"/>
      </w:pPr>
    </w:p>
    <w:p w14:paraId="565631CE" w14:textId="77777777" w:rsidR="004468B9" w:rsidRPr="007B5B9A" w:rsidRDefault="004468B9" w:rsidP="00376D34">
      <w:pPr>
        <w:spacing w:before="68"/>
        <w:rPr>
          <w:rFonts w:ascii="Times New Roman" w:hAnsi="Times New Roman" w:cs="Times New Roman"/>
          <w:sz w:val="28"/>
          <w:szCs w:val="28"/>
        </w:rPr>
      </w:pPr>
    </w:p>
    <w:sectPr w:rsidR="004468B9" w:rsidRPr="007B5B9A" w:rsidSect="004A7AEA">
      <w:footerReference w:type="default" r:id="rId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D7748" w14:textId="77777777" w:rsidR="005D1BCF" w:rsidRDefault="005D1BCF" w:rsidP="0057199E">
      <w:pPr>
        <w:spacing w:after="0" w:line="240" w:lineRule="auto"/>
      </w:pPr>
      <w:r>
        <w:separator/>
      </w:r>
    </w:p>
  </w:endnote>
  <w:endnote w:type="continuationSeparator" w:id="0">
    <w:p w14:paraId="329695AF" w14:textId="77777777" w:rsidR="005D1BCF" w:rsidRDefault="005D1BCF" w:rsidP="00571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107F" w14:textId="02D90102" w:rsidR="00601254" w:rsidRPr="00233AAF" w:rsidRDefault="00CC472A" w:rsidP="0094542A">
    <w:pPr>
      <w:pStyle w:val="Footer"/>
      <w:jc w:val="center"/>
      <w:rPr>
        <w:lang w:val="en-US"/>
      </w:rPr>
    </w:pPr>
    <w:r>
      <w:rPr>
        <w:lang w:val="en-US"/>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9790" w14:textId="5A42AF96" w:rsidR="00601254" w:rsidRPr="0094542A" w:rsidRDefault="00601254" w:rsidP="00601254">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D22F3" w14:textId="6AC0952F" w:rsidR="00601254" w:rsidRPr="00601254" w:rsidRDefault="00601254" w:rsidP="00601254">
    <w:pPr>
      <w:pStyle w:val="Footer"/>
      <w:jc w:val="cen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CBB8" w14:textId="377E2440" w:rsidR="004A7AEA" w:rsidRPr="0094542A" w:rsidRDefault="004A7AEA" w:rsidP="00601254">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2F479" w14:textId="77777777" w:rsidR="005D1BCF" w:rsidRDefault="005D1BCF" w:rsidP="0057199E">
      <w:pPr>
        <w:spacing w:after="0" w:line="240" w:lineRule="auto"/>
      </w:pPr>
      <w:r>
        <w:separator/>
      </w:r>
    </w:p>
  </w:footnote>
  <w:footnote w:type="continuationSeparator" w:id="0">
    <w:p w14:paraId="2ACCE781" w14:textId="77777777" w:rsidR="005D1BCF" w:rsidRDefault="005D1BCF" w:rsidP="005719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BC751E"/>
    <w:multiLevelType w:val="multilevel"/>
    <w:tmpl w:val="80BC751E"/>
    <w:lvl w:ilvl="0">
      <w:start w:val="4"/>
      <w:numFmt w:val="decimal"/>
      <w:lvlText w:val="%1"/>
      <w:lvlJc w:val="left"/>
      <w:pPr>
        <w:ind w:left="1255" w:hanging="423"/>
      </w:pPr>
      <w:rPr>
        <w:rFonts w:hint="default"/>
        <w:lang w:val="en-US" w:eastAsia="en-US" w:bidi="ar-SA"/>
      </w:rPr>
    </w:lvl>
    <w:lvl w:ilvl="1">
      <w:start w:val="1"/>
      <w:numFmt w:val="decimal"/>
      <w:lvlText w:val="%1.%2"/>
      <w:lvlJc w:val="left"/>
      <w:pPr>
        <w:ind w:left="125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91" w:hanging="423"/>
      </w:pPr>
      <w:rPr>
        <w:rFonts w:hint="default"/>
        <w:lang w:val="en-US" w:eastAsia="en-US" w:bidi="ar-SA"/>
      </w:rPr>
    </w:lvl>
    <w:lvl w:ilvl="3">
      <w:numFmt w:val="bullet"/>
      <w:lvlText w:val="•"/>
      <w:lvlJc w:val="left"/>
      <w:pPr>
        <w:ind w:left="4156" w:hanging="423"/>
      </w:pPr>
      <w:rPr>
        <w:rFonts w:hint="default"/>
        <w:lang w:val="en-US" w:eastAsia="en-US" w:bidi="ar-SA"/>
      </w:rPr>
    </w:lvl>
    <w:lvl w:ilvl="4">
      <w:numFmt w:val="bullet"/>
      <w:lvlText w:val="•"/>
      <w:lvlJc w:val="left"/>
      <w:pPr>
        <w:ind w:left="5122" w:hanging="423"/>
      </w:pPr>
      <w:rPr>
        <w:rFonts w:hint="default"/>
        <w:lang w:val="en-US" w:eastAsia="en-US" w:bidi="ar-SA"/>
      </w:rPr>
    </w:lvl>
    <w:lvl w:ilvl="5">
      <w:numFmt w:val="bullet"/>
      <w:lvlText w:val="•"/>
      <w:lvlJc w:val="left"/>
      <w:pPr>
        <w:ind w:left="6087" w:hanging="423"/>
      </w:pPr>
      <w:rPr>
        <w:rFonts w:hint="default"/>
        <w:lang w:val="en-US" w:eastAsia="en-US" w:bidi="ar-SA"/>
      </w:rPr>
    </w:lvl>
    <w:lvl w:ilvl="6">
      <w:numFmt w:val="bullet"/>
      <w:lvlText w:val="•"/>
      <w:lvlJc w:val="left"/>
      <w:pPr>
        <w:ind w:left="7053" w:hanging="423"/>
      </w:pPr>
      <w:rPr>
        <w:rFonts w:hint="default"/>
        <w:lang w:val="en-US" w:eastAsia="en-US" w:bidi="ar-SA"/>
      </w:rPr>
    </w:lvl>
    <w:lvl w:ilvl="7">
      <w:numFmt w:val="bullet"/>
      <w:lvlText w:val="•"/>
      <w:lvlJc w:val="left"/>
      <w:pPr>
        <w:ind w:left="8018" w:hanging="423"/>
      </w:pPr>
      <w:rPr>
        <w:rFonts w:hint="default"/>
        <w:lang w:val="en-US" w:eastAsia="en-US" w:bidi="ar-SA"/>
      </w:rPr>
    </w:lvl>
    <w:lvl w:ilvl="8">
      <w:numFmt w:val="bullet"/>
      <w:lvlText w:val="•"/>
      <w:lvlJc w:val="left"/>
      <w:pPr>
        <w:ind w:left="8984" w:hanging="423"/>
      </w:pPr>
      <w:rPr>
        <w:rFonts w:hint="default"/>
        <w:lang w:val="en-US" w:eastAsia="en-US" w:bidi="ar-SA"/>
      </w:rPr>
    </w:lvl>
  </w:abstractNum>
  <w:abstractNum w:abstractNumId="1" w15:restartNumberingAfterBreak="0">
    <w:nsid w:val="88548130"/>
    <w:multiLevelType w:val="multilevel"/>
    <w:tmpl w:val="88548130"/>
    <w:lvl w:ilvl="0">
      <w:start w:val="7"/>
      <w:numFmt w:val="decimal"/>
      <w:lvlText w:val="%1"/>
      <w:lvlJc w:val="left"/>
      <w:pPr>
        <w:ind w:left="654" w:hanging="542"/>
      </w:pPr>
      <w:rPr>
        <w:rFonts w:hint="default"/>
        <w:lang w:val="en-US" w:eastAsia="en-US" w:bidi="ar-SA"/>
      </w:rPr>
    </w:lvl>
    <w:lvl w:ilvl="1">
      <w:start w:val="1"/>
      <w:numFmt w:val="decimal"/>
      <w:lvlText w:val="%1.%2"/>
      <w:lvlJc w:val="left"/>
      <w:pPr>
        <w:ind w:left="654" w:hanging="542"/>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833" w:hanging="361"/>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3078" w:hanging="361"/>
      </w:pPr>
      <w:rPr>
        <w:rFonts w:hint="default"/>
        <w:lang w:val="en-US" w:eastAsia="en-US" w:bidi="ar-SA"/>
      </w:rPr>
    </w:lvl>
    <w:lvl w:ilvl="4">
      <w:numFmt w:val="bullet"/>
      <w:lvlText w:val="•"/>
      <w:lvlJc w:val="left"/>
      <w:pPr>
        <w:ind w:left="4198" w:hanging="361"/>
      </w:pPr>
      <w:rPr>
        <w:rFonts w:hint="default"/>
        <w:lang w:val="en-US" w:eastAsia="en-US" w:bidi="ar-SA"/>
      </w:rPr>
    </w:lvl>
    <w:lvl w:ilvl="5">
      <w:numFmt w:val="bullet"/>
      <w:lvlText w:val="•"/>
      <w:lvlJc w:val="left"/>
      <w:pPr>
        <w:ind w:left="5317" w:hanging="361"/>
      </w:pPr>
      <w:rPr>
        <w:rFonts w:hint="default"/>
        <w:lang w:val="en-US" w:eastAsia="en-US" w:bidi="ar-SA"/>
      </w:rPr>
    </w:lvl>
    <w:lvl w:ilvl="6">
      <w:numFmt w:val="bullet"/>
      <w:lvlText w:val="•"/>
      <w:lvlJc w:val="left"/>
      <w:pPr>
        <w:ind w:left="6437" w:hanging="361"/>
      </w:pPr>
      <w:rPr>
        <w:rFonts w:hint="default"/>
        <w:lang w:val="en-US" w:eastAsia="en-US" w:bidi="ar-SA"/>
      </w:rPr>
    </w:lvl>
    <w:lvl w:ilvl="7">
      <w:numFmt w:val="bullet"/>
      <w:lvlText w:val="•"/>
      <w:lvlJc w:val="left"/>
      <w:pPr>
        <w:ind w:left="7556" w:hanging="361"/>
      </w:pPr>
      <w:rPr>
        <w:rFonts w:hint="default"/>
        <w:lang w:val="en-US" w:eastAsia="en-US" w:bidi="ar-SA"/>
      </w:rPr>
    </w:lvl>
    <w:lvl w:ilvl="8">
      <w:numFmt w:val="bullet"/>
      <w:lvlText w:val="•"/>
      <w:lvlJc w:val="left"/>
      <w:pPr>
        <w:ind w:left="8676" w:hanging="361"/>
      </w:pPr>
      <w:rPr>
        <w:rFonts w:hint="default"/>
        <w:lang w:val="en-US" w:eastAsia="en-US" w:bidi="ar-SA"/>
      </w:rPr>
    </w:lvl>
  </w:abstractNum>
  <w:abstractNum w:abstractNumId="2" w15:restartNumberingAfterBreak="0">
    <w:nsid w:val="B4DB6868"/>
    <w:multiLevelType w:val="multilevel"/>
    <w:tmpl w:val="B4DB6868"/>
    <w:lvl w:ilvl="0">
      <w:start w:val="5"/>
      <w:numFmt w:val="decimal"/>
      <w:lvlText w:val="%1"/>
      <w:lvlJc w:val="left"/>
      <w:pPr>
        <w:ind w:left="828" w:hanging="716"/>
      </w:pPr>
      <w:rPr>
        <w:rFonts w:hint="default"/>
        <w:lang w:val="en-US" w:eastAsia="en-US" w:bidi="ar-SA"/>
      </w:rPr>
    </w:lvl>
    <w:lvl w:ilvl="1">
      <w:start w:val="1"/>
      <w:numFmt w:val="decimal"/>
      <w:lvlText w:val="%1.%2"/>
      <w:lvlJc w:val="left"/>
      <w:pPr>
        <w:ind w:left="828" w:hanging="716"/>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2839" w:hanging="716"/>
      </w:pPr>
      <w:rPr>
        <w:rFonts w:hint="default"/>
        <w:lang w:val="en-US" w:eastAsia="en-US" w:bidi="ar-SA"/>
      </w:rPr>
    </w:lvl>
    <w:lvl w:ilvl="3">
      <w:numFmt w:val="bullet"/>
      <w:lvlText w:val="•"/>
      <w:lvlJc w:val="left"/>
      <w:pPr>
        <w:ind w:left="3848" w:hanging="716"/>
      </w:pPr>
      <w:rPr>
        <w:rFonts w:hint="default"/>
        <w:lang w:val="en-US" w:eastAsia="en-US" w:bidi="ar-SA"/>
      </w:rPr>
    </w:lvl>
    <w:lvl w:ilvl="4">
      <w:numFmt w:val="bullet"/>
      <w:lvlText w:val="•"/>
      <w:lvlJc w:val="left"/>
      <w:pPr>
        <w:ind w:left="4858" w:hanging="716"/>
      </w:pPr>
      <w:rPr>
        <w:rFonts w:hint="default"/>
        <w:lang w:val="en-US" w:eastAsia="en-US" w:bidi="ar-SA"/>
      </w:rPr>
    </w:lvl>
    <w:lvl w:ilvl="5">
      <w:numFmt w:val="bullet"/>
      <w:lvlText w:val="•"/>
      <w:lvlJc w:val="left"/>
      <w:pPr>
        <w:ind w:left="5867" w:hanging="716"/>
      </w:pPr>
      <w:rPr>
        <w:rFonts w:hint="default"/>
        <w:lang w:val="en-US" w:eastAsia="en-US" w:bidi="ar-SA"/>
      </w:rPr>
    </w:lvl>
    <w:lvl w:ilvl="6">
      <w:numFmt w:val="bullet"/>
      <w:lvlText w:val="•"/>
      <w:lvlJc w:val="left"/>
      <w:pPr>
        <w:ind w:left="6877" w:hanging="716"/>
      </w:pPr>
      <w:rPr>
        <w:rFonts w:hint="default"/>
        <w:lang w:val="en-US" w:eastAsia="en-US" w:bidi="ar-SA"/>
      </w:rPr>
    </w:lvl>
    <w:lvl w:ilvl="7">
      <w:numFmt w:val="bullet"/>
      <w:lvlText w:val="•"/>
      <w:lvlJc w:val="left"/>
      <w:pPr>
        <w:ind w:left="7886" w:hanging="716"/>
      </w:pPr>
      <w:rPr>
        <w:rFonts w:hint="default"/>
        <w:lang w:val="en-US" w:eastAsia="en-US" w:bidi="ar-SA"/>
      </w:rPr>
    </w:lvl>
    <w:lvl w:ilvl="8">
      <w:numFmt w:val="bullet"/>
      <w:lvlText w:val="•"/>
      <w:lvlJc w:val="left"/>
      <w:pPr>
        <w:ind w:left="8896" w:hanging="716"/>
      </w:pPr>
      <w:rPr>
        <w:rFonts w:hint="default"/>
        <w:lang w:val="en-US" w:eastAsia="en-US" w:bidi="ar-SA"/>
      </w:rPr>
    </w:lvl>
  </w:abstractNum>
  <w:abstractNum w:abstractNumId="3" w15:restartNumberingAfterBreak="0">
    <w:nsid w:val="BFF8DCEF"/>
    <w:multiLevelType w:val="multilevel"/>
    <w:tmpl w:val="BFF8DCEF"/>
    <w:lvl w:ilvl="0">
      <w:start w:val="4"/>
      <w:numFmt w:val="decimal"/>
      <w:lvlText w:val="%1"/>
      <w:lvlJc w:val="left"/>
      <w:pPr>
        <w:ind w:left="836" w:hanging="723"/>
      </w:pPr>
      <w:rPr>
        <w:rFonts w:hint="default"/>
        <w:lang w:val="en-US" w:eastAsia="en-US" w:bidi="ar-SA"/>
      </w:rPr>
    </w:lvl>
    <w:lvl w:ilvl="1">
      <w:start w:val="1"/>
      <w:numFmt w:val="decimal"/>
      <w:lvlText w:val="%1.%2"/>
      <w:lvlJc w:val="left"/>
      <w:pPr>
        <w:ind w:left="836" w:hanging="723"/>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833" w:hanging="36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193" w:hanging="360"/>
      </w:pPr>
      <w:rPr>
        <w:rFonts w:ascii="Wingdings" w:eastAsia="Wingdings" w:hAnsi="Wingdings" w:cs="Wingdings" w:hint="default"/>
        <w:spacing w:val="0"/>
        <w:w w:val="100"/>
        <w:lang w:val="en-US" w:eastAsia="en-US" w:bidi="ar-SA"/>
      </w:rPr>
    </w:lvl>
    <w:lvl w:ilvl="4">
      <w:numFmt w:val="bullet"/>
      <w:lvlText w:val="•"/>
      <w:lvlJc w:val="left"/>
      <w:pPr>
        <w:ind w:left="4438" w:hanging="360"/>
      </w:pPr>
      <w:rPr>
        <w:rFonts w:hint="default"/>
        <w:lang w:val="en-US" w:eastAsia="en-US" w:bidi="ar-SA"/>
      </w:rPr>
    </w:lvl>
    <w:lvl w:ilvl="5">
      <w:numFmt w:val="bullet"/>
      <w:lvlText w:val="•"/>
      <w:lvlJc w:val="left"/>
      <w:pPr>
        <w:ind w:left="5517" w:hanging="360"/>
      </w:pPr>
      <w:rPr>
        <w:rFonts w:hint="default"/>
        <w:lang w:val="en-US" w:eastAsia="en-US" w:bidi="ar-SA"/>
      </w:rPr>
    </w:lvl>
    <w:lvl w:ilvl="6">
      <w:numFmt w:val="bullet"/>
      <w:lvlText w:val="•"/>
      <w:lvlJc w:val="left"/>
      <w:pPr>
        <w:ind w:left="6597" w:hanging="360"/>
      </w:pPr>
      <w:rPr>
        <w:rFonts w:hint="default"/>
        <w:lang w:val="en-US" w:eastAsia="en-US" w:bidi="ar-SA"/>
      </w:rPr>
    </w:lvl>
    <w:lvl w:ilvl="7">
      <w:numFmt w:val="bullet"/>
      <w:lvlText w:val="•"/>
      <w:lvlJc w:val="left"/>
      <w:pPr>
        <w:ind w:left="7676"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4" w15:restartNumberingAfterBreak="0">
    <w:nsid w:val="CF092B84"/>
    <w:multiLevelType w:val="multilevel"/>
    <w:tmpl w:val="CF092B84"/>
    <w:lvl w:ilvl="0">
      <w:start w:val="2"/>
      <w:numFmt w:val="decimal"/>
      <w:lvlText w:val="%1"/>
      <w:lvlJc w:val="left"/>
      <w:pPr>
        <w:ind w:left="1255" w:hanging="423"/>
      </w:pPr>
      <w:rPr>
        <w:rFonts w:hint="default"/>
        <w:lang w:val="en-US" w:eastAsia="en-US" w:bidi="ar-SA"/>
      </w:rPr>
    </w:lvl>
    <w:lvl w:ilvl="1">
      <w:start w:val="1"/>
      <w:numFmt w:val="decimal"/>
      <w:lvlText w:val="%1.%2"/>
      <w:lvlJc w:val="left"/>
      <w:pPr>
        <w:ind w:left="125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184" w:hanging="63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121" w:hanging="631"/>
      </w:pPr>
      <w:rPr>
        <w:rFonts w:hint="default"/>
        <w:lang w:val="en-US" w:eastAsia="en-US" w:bidi="ar-SA"/>
      </w:rPr>
    </w:lvl>
    <w:lvl w:ilvl="4">
      <w:numFmt w:val="bullet"/>
      <w:lvlText w:val="•"/>
      <w:lvlJc w:val="left"/>
      <w:pPr>
        <w:ind w:left="5091" w:hanging="631"/>
      </w:pPr>
      <w:rPr>
        <w:rFonts w:hint="default"/>
        <w:lang w:val="en-US" w:eastAsia="en-US" w:bidi="ar-SA"/>
      </w:rPr>
    </w:lvl>
    <w:lvl w:ilvl="5">
      <w:numFmt w:val="bullet"/>
      <w:lvlText w:val="•"/>
      <w:lvlJc w:val="left"/>
      <w:pPr>
        <w:ind w:left="6062" w:hanging="631"/>
      </w:pPr>
      <w:rPr>
        <w:rFonts w:hint="default"/>
        <w:lang w:val="en-US" w:eastAsia="en-US" w:bidi="ar-SA"/>
      </w:rPr>
    </w:lvl>
    <w:lvl w:ilvl="6">
      <w:numFmt w:val="bullet"/>
      <w:lvlText w:val="•"/>
      <w:lvlJc w:val="left"/>
      <w:pPr>
        <w:ind w:left="7033" w:hanging="631"/>
      </w:pPr>
      <w:rPr>
        <w:rFonts w:hint="default"/>
        <w:lang w:val="en-US" w:eastAsia="en-US" w:bidi="ar-SA"/>
      </w:rPr>
    </w:lvl>
    <w:lvl w:ilvl="7">
      <w:numFmt w:val="bullet"/>
      <w:lvlText w:val="•"/>
      <w:lvlJc w:val="left"/>
      <w:pPr>
        <w:ind w:left="8003" w:hanging="631"/>
      </w:pPr>
      <w:rPr>
        <w:rFonts w:hint="default"/>
        <w:lang w:val="en-US" w:eastAsia="en-US" w:bidi="ar-SA"/>
      </w:rPr>
    </w:lvl>
    <w:lvl w:ilvl="8">
      <w:numFmt w:val="bullet"/>
      <w:lvlText w:val="•"/>
      <w:lvlJc w:val="left"/>
      <w:pPr>
        <w:ind w:left="8974" w:hanging="631"/>
      </w:pPr>
      <w:rPr>
        <w:rFonts w:hint="default"/>
        <w:lang w:val="en-US" w:eastAsia="en-US" w:bidi="ar-SA"/>
      </w:rPr>
    </w:lvl>
  </w:abstractNum>
  <w:abstractNum w:abstractNumId="5" w15:restartNumberingAfterBreak="0">
    <w:nsid w:val="E049796A"/>
    <w:multiLevelType w:val="multilevel"/>
    <w:tmpl w:val="E049796A"/>
    <w:lvl w:ilvl="0">
      <w:start w:val="1"/>
      <w:numFmt w:val="decimal"/>
      <w:lvlText w:val="%1"/>
      <w:lvlJc w:val="left"/>
      <w:pPr>
        <w:ind w:left="833" w:hanging="721"/>
      </w:pPr>
      <w:rPr>
        <w:rFonts w:hint="default"/>
        <w:lang w:val="en-US" w:eastAsia="en-US" w:bidi="ar-SA"/>
      </w:rPr>
    </w:lvl>
    <w:lvl w:ilvl="1">
      <w:start w:val="1"/>
      <w:numFmt w:val="decimal"/>
      <w:lvlText w:val="%1.%2"/>
      <w:lvlJc w:val="left"/>
      <w:pPr>
        <w:ind w:left="833" w:hanging="721"/>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92" w:hanging="879"/>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833"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305" w:hanging="361"/>
      </w:pPr>
      <w:rPr>
        <w:rFonts w:hint="default"/>
        <w:lang w:val="en-US" w:eastAsia="en-US" w:bidi="ar-SA"/>
      </w:rPr>
    </w:lvl>
    <w:lvl w:ilvl="5">
      <w:numFmt w:val="bullet"/>
      <w:lvlText w:val="•"/>
      <w:lvlJc w:val="left"/>
      <w:pPr>
        <w:ind w:left="5406" w:hanging="361"/>
      </w:pPr>
      <w:rPr>
        <w:rFonts w:hint="default"/>
        <w:lang w:val="en-US" w:eastAsia="en-US" w:bidi="ar-SA"/>
      </w:rPr>
    </w:lvl>
    <w:lvl w:ilvl="6">
      <w:numFmt w:val="bullet"/>
      <w:lvlText w:val="•"/>
      <w:lvlJc w:val="left"/>
      <w:pPr>
        <w:ind w:left="6508" w:hanging="361"/>
      </w:pPr>
      <w:rPr>
        <w:rFonts w:hint="default"/>
        <w:lang w:val="en-US" w:eastAsia="en-US" w:bidi="ar-SA"/>
      </w:rPr>
    </w:lvl>
    <w:lvl w:ilvl="7">
      <w:numFmt w:val="bullet"/>
      <w:lvlText w:val="•"/>
      <w:lvlJc w:val="left"/>
      <w:pPr>
        <w:ind w:left="7610" w:hanging="361"/>
      </w:pPr>
      <w:rPr>
        <w:rFonts w:hint="default"/>
        <w:lang w:val="en-US" w:eastAsia="en-US" w:bidi="ar-SA"/>
      </w:rPr>
    </w:lvl>
    <w:lvl w:ilvl="8">
      <w:numFmt w:val="bullet"/>
      <w:lvlText w:val="•"/>
      <w:lvlJc w:val="left"/>
      <w:pPr>
        <w:ind w:left="8711" w:hanging="361"/>
      </w:pPr>
      <w:rPr>
        <w:rFonts w:hint="default"/>
        <w:lang w:val="en-US" w:eastAsia="en-US" w:bidi="ar-SA"/>
      </w:rPr>
    </w:lvl>
  </w:abstractNum>
  <w:abstractNum w:abstractNumId="6" w15:restartNumberingAfterBreak="0">
    <w:nsid w:val="0053208E"/>
    <w:multiLevelType w:val="multilevel"/>
    <w:tmpl w:val="0053208E"/>
    <w:lvl w:ilvl="0">
      <w:start w:val="1"/>
      <w:numFmt w:val="decimal"/>
      <w:lvlText w:val="%1"/>
      <w:lvlJc w:val="left"/>
      <w:pPr>
        <w:ind w:left="1255" w:hanging="423"/>
      </w:pPr>
      <w:rPr>
        <w:rFonts w:hint="default"/>
        <w:lang w:val="en-US" w:eastAsia="en-US" w:bidi="ar-SA"/>
      </w:rPr>
    </w:lvl>
    <w:lvl w:ilvl="1">
      <w:start w:val="1"/>
      <w:numFmt w:val="decimal"/>
      <w:lvlText w:val="%1.%2"/>
      <w:lvlJc w:val="left"/>
      <w:pPr>
        <w:ind w:left="125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184" w:hanging="63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121" w:hanging="631"/>
      </w:pPr>
      <w:rPr>
        <w:rFonts w:hint="default"/>
        <w:lang w:val="en-US" w:eastAsia="en-US" w:bidi="ar-SA"/>
      </w:rPr>
    </w:lvl>
    <w:lvl w:ilvl="4">
      <w:numFmt w:val="bullet"/>
      <w:lvlText w:val="•"/>
      <w:lvlJc w:val="left"/>
      <w:pPr>
        <w:ind w:left="5091" w:hanging="631"/>
      </w:pPr>
      <w:rPr>
        <w:rFonts w:hint="default"/>
        <w:lang w:val="en-US" w:eastAsia="en-US" w:bidi="ar-SA"/>
      </w:rPr>
    </w:lvl>
    <w:lvl w:ilvl="5">
      <w:numFmt w:val="bullet"/>
      <w:lvlText w:val="•"/>
      <w:lvlJc w:val="left"/>
      <w:pPr>
        <w:ind w:left="6062" w:hanging="631"/>
      </w:pPr>
      <w:rPr>
        <w:rFonts w:hint="default"/>
        <w:lang w:val="en-US" w:eastAsia="en-US" w:bidi="ar-SA"/>
      </w:rPr>
    </w:lvl>
    <w:lvl w:ilvl="6">
      <w:numFmt w:val="bullet"/>
      <w:lvlText w:val="•"/>
      <w:lvlJc w:val="left"/>
      <w:pPr>
        <w:ind w:left="7033" w:hanging="631"/>
      </w:pPr>
      <w:rPr>
        <w:rFonts w:hint="default"/>
        <w:lang w:val="en-US" w:eastAsia="en-US" w:bidi="ar-SA"/>
      </w:rPr>
    </w:lvl>
    <w:lvl w:ilvl="7">
      <w:numFmt w:val="bullet"/>
      <w:lvlText w:val="•"/>
      <w:lvlJc w:val="left"/>
      <w:pPr>
        <w:ind w:left="8003" w:hanging="631"/>
      </w:pPr>
      <w:rPr>
        <w:rFonts w:hint="default"/>
        <w:lang w:val="en-US" w:eastAsia="en-US" w:bidi="ar-SA"/>
      </w:rPr>
    </w:lvl>
    <w:lvl w:ilvl="8">
      <w:numFmt w:val="bullet"/>
      <w:lvlText w:val="•"/>
      <w:lvlJc w:val="left"/>
      <w:pPr>
        <w:ind w:left="8974" w:hanging="631"/>
      </w:pPr>
      <w:rPr>
        <w:rFonts w:hint="default"/>
        <w:lang w:val="en-US" w:eastAsia="en-US" w:bidi="ar-SA"/>
      </w:rPr>
    </w:lvl>
  </w:abstractNum>
  <w:abstractNum w:abstractNumId="7" w15:restartNumberingAfterBreak="0">
    <w:nsid w:val="00E21CCE"/>
    <w:multiLevelType w:val="hybridMultilevel"/>
    <w:tmpl w:val="8D0A517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144F1F4"/>
    <w:multiLevelType w:val="multilevel"/>
    <w:tmpl w:val="0144F1F4"/>
    <w:lvl w:ilvl="0">
      <w:start w:val="3"/>
      <w:numFmt w:val="decimal"/>
      <w:lvlText w:val="%1"/>
      <w:lvlJc w:val="left"/>
      <w:pPr>
        <w:ind w:left="834" w:hanging="722"/>
      </w:pPr>
      <w:rPr>
        <w:rFonts w:hint="default"/>
        <w:lang w:val="en-US" w:eastAsia="en-US" w:bidi="ar-SA"/>
      </w:rPr>
    </w:lvl>
    <w:lvl w:ilvl="1">
      <w:start w:val="1"/>
      <w:numFmt w:val="decimal"/>
      <w:lvlText w:val="%1.%2"/>
      <w:lvlJc w:val="left"/>
      <w:pPr>
        <w:ind w:left="834" w:hanging="722"/>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91" w:hanging="879"/>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3203" w:hanging="879"/>
      </w:pPr>
      <w:rPr>
        <w:rFonts w:hint="default"/>
        <w:lang w:val="en-US" w:eastAsia="en-US" w:bidi="ar-SA"/>
      </w:rPr>
    </w:lvl>
    <w:lvl w:ilvl="4">
      <w:numFmt w:val="bullet"/>
      <w:lvlText w:val="•"/>
      <w:lvlJc w:val="left"/>
      <w:pPr>
        <w:ind w:left="4305" w:hanging="879"/>
      </w:pPr>
      <w:rPr>
        <w:rFonts w:hint="default"/>
        <w:lang w:val="en-US" w:eastAsia="en-US" w:bidi="ar-SA"/>
      </w:rPr>
    </w:lvl>
    <w:lvl w:ilvl="5">
      <w:numFmt w:val="bullet"/>
      <w:lvlText w:val="•"/>
      <w:lvlJc w:val="left"/>
      <w:pPr>
        <w:ind w:left="5406" w:hanging="879"/>
      </w:pPr>
      <w:rPr>
        <w:rFonts w:hint="default"/>
        <w:lang w:val="en-US" w:eastAsia="en-US" w:bidi="ar-SA"/>
      </w:rPr>
    </w:lvl>
    <w:lvl w:ilvl="6">
      <w:numFmt w:val="bullet"/>
      <w:lvlText w:val="•"/>
      <w:lvlJc w:val="left"/>
      <w:pPr>
        <w:ind w:left="6508" w:hanging="879"/>
      </w:pPr>
      <w:rPr>
        <w:rFonts w:hint="default"/>
        <w:lang w:val="en-US" w:eastAsia="en-US" w:bidi="ar-SA"/>
      </w:rPr>
    </w:lvl>
    <w:lvl w:ilvl="7">
      <w:numFmt w:val="bullet"/>
      <w:lvlText w:val="•"/>
      <w:lvlJc w:val="left"/>
      <w:pPr>
        <w:ind w:left="7610" w:hanging="879"/>
      </w:pPr>
      <w:rPr>
        <w:rFonts w:hint="default"/>
        <w:lang w:val="en-US" w:eastAsia="en-US" w:bidi="ar-SA"/>
      </w:rPr>
    </w:lvl>
    <w:lvl w:ilvl="8">
      <w:numFmt w:val="bullet"/>
      <w:lvlText w:val="•"/>
      <w:lvlJc w:val="left"/>
      <w:pPr>
        <w:ind w:left="8711" w:hanging="879"/>
      </w:pPr>
      <w:rPr>
        <w:rFonts w:hint="default"/>
        <w:lang w:val="en-US" w:eastAsia="en-US" w:bidi="ar-SA"/>
      </w:rPr>
    </w:lvl>
  </w:abstractNum>
  <w:abstractNum w:abstractNumId="9" w15:restartNumberingAfterBreak="0">
    <w:nsid w:val="099C657F"/>
    <w:multiLevelType w:val="multilevel"/>
    <w:tmpl w:val="2626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E40D4E"/>
    <w:multiLevelType w:val="multilevel"/>
    <w:tmpl w:val="5322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694FD2"/>
    <w:multiLevelType w:val="multilevel"/>
    <w:tmpl w:val="F386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D665B0"/>
    <w:multiLevelType w:val="multilevel"/>
    <w:tmpl w:val="9524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450001"/>
    <w:multiLevelType w:val="hybridMultilevel"/>
    <w:tmpl w:val="049638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A23FB4"/>
    <w:multiLevelType w:val="multilevel"/>
    <w:tmpl w:val="4CBAE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459716"/>
    <w:multiLevelType w:val="multilevel"/>
    <w:tmpl w:val="40459716"/>
    <w:lvl w:ilvl="0">
      <w:numFmt w:val="bullet"/>
      <w:lvlText w:val=""/>
      <w:lvlJc w:val="left"/>
      <w:pPr>
        <w:ind w:left="833" w:hanging="361"/>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847" w:hanging="361"/>
      </w:pPr>
      <w:rPr>
        <w:rFonts w:hint="default"/>
        <w:lang w:val="en-US" w:eastAsia="en-US" w:bidi="ar-SA"/>
      </w:rPr>
    </w:lvl>
    <w:lvl w:ilvl="2">
      <w:numFmt w:val="bullet"/>
      <w:lvlText w:val="•"/>
      <w:lvlJc w:val="left"/>
      <w:pPr>
        <w:ind w:left="2855" w:hanging="361"/>
      </w:pPr>
      <w:rPr>
        <w:rFonts w:hint="default"/>
        <w:lang w:val="en-US" w:eastAsia="en-US" w:bidi="ar-SA"/>
      </w:rPr>
    </w:lvl>
    <w:lvl w:ilvl="3">
      <w:numFmt w:val="bullet"/>
      <w:lvlText w:val="•"/>
      <w:lvlJc w:val="left"/>
      <w:pPr>
        <w:ind w:left="3862" w:hanging="361"/>
      </w:pPr>
      <w:rPr>
        <w:rFonts w:hint="default"/>
        <w:lang w:val="en-US" w:eastAsia="en-US" w:bidi="ar-SA"/>
      </w:rPr>
    </w:lvl>
    <w:lvl w:ilvl="4">
      <w:numFmt w:val="bullet"/>
      <w:lvlText w:val="•"/>
      <w:lvlJc w:val="left"/>
      <w:pPr>
        <w:ind w:left="4870" w:hanging="361"/>
      </w:pPr>
      <w:rPr>
        <w:rFonts w:hint="default"/>
        <w:lang w:val="en-US" w:eastAsia="en-US" w:bidi="ar-SA"/>
      </w:rPr>
    </w:lvl>
    <w:lvl w:ilvl="5">
      <w:numFmt w:val="bullet"/>
      <w:lvlText w:val="•"/>
      <w:lvlJc w:val="left"/>
      <w:pPr>
        <w:ind w:left="5877" w:hanging="361"/>
      </w:pPr>
      <w:rPr>
        <w:rFonts w:hint="default"/>
        <w:lang w:val="en-US" w:eastAsia="en-US" w:bidi="ar-SA"/>
      </w:rPr>
    </w:lvl>
    <w:lvl w:ilvl="6">
      <w:numFmt w:val="bullet"/>
      <w:lvlText w:val="•"/>
      <w:lvlJc w:val="left"/>
      <w:pPr>
        <w:ind w:left="6885" w:hanging="361"/>
      </w:pPr>
      <w:rPr>
        <w:rFonts w:hint="default"/>
        <w:lang w:val="en-US" w:eastAsia="en-US" w:bidi="ar-SA"/>
      </w:rPr>
    </w:lvl>
    <w:lvl w:ilvl="7">
      <w:numFmt w:val="bullet"/>
      <w:lvlText w:val="•"/>
      <w:lvlJc w:val="left"/>
      <w:pPr>
        <w:ind w:left="7892" w:hanging="361"/>
      </w:pPr>
      <w:rPr>
        <w:rFonts w:hint="default"/>
        <w:lang w:val="en-US" w:eastAsia="en-US" w:bidi="ar-SA"/>
      </w:rPr>
    </w:lvl>
    <w:lvl w:ilvl="8">
      <w:numFmt w:val="bullet"/>
      <w:lvlText w:val="•"/>
      <w:lvlJc w:val="left"/>
      <w:pPr>
        <w:ind w:left="8900" w:hanging="361"/>
      </w:pPr>
      <w:rPr>
        <w:rFonts w:hint="default"/>
        <w:lang w:val="en-US" w:eastAsia="en-US" w:bidi="ar-SA"/>
      </w:rPr>
    </w:lvl>
  </w:abstractNum>
  <w:abstractNum w:abstractNumId="16" w15:restartNumberingAfterBreak="0">
    <w:nsid w:val="47821C36"/>
    <w:multiLevelType w:val="multilevel"/>
    <w:tmpl w:val="47821C36"/>
    <w:lvl w:ilvl="0">
      <w:start w:val="2"/>
      <w:numFmt w:val="decimal"/>
      <w:lvlText w:val="%1"/>
      <w:lvlJc w:val="left"/>
      <w:pPr>
        <w:ind w:left="991" w:hanging="879"/>
      </w:pPr>
      <w:rPr>
        <w:rFonts w:hint="default"/>
        <w:lang w:val="en-US" w:eastAsia="en-US" w:bidi="ar-SA"/>
      </w:rPr>
    </w:lvl>
    <w:lvl w:ilvl="1">
      <w:start w:val="3"/>
      <w:numFmt w:val="decimal"/>
      <w:lvlText w:val="%1.%2"/>
      <w:lvlJc w:val="left"/>
      <w:pPr>
        <w:ind w:left="991" w:hanging="879"/>
      </w:pPr>
      <w:rPr>
        <w:rFonts w:hint="default"/>
        <w:lang w:val="en-US" w:eastAsia="en-US" w:bidi="ar-SA"/>
      </w:rPr>
    </w:lvl>
    <w:lvl w:ilvl="2">
      <w:start w:val="1"/>
      <w:numFmt w:val="decimal"/>
      <w:lvlText w:val="%1.%2.%3"/>
      <w:lvlJc w:val="left"/>
      <w:pPr>
        <w:ind w:left="991" w:hanging="879"/>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833"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193"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6057"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486" w:hanging="360"/>
      </w:pPr>
      <w:rPr>
        <w:rFonts w:hint="default"/>
        <w:lang w:val="en-US" w:eastAsia="en-US" w:bidi="ar-SA"/>
      </w:rPr>
    </w:lvl>
  </w:abstractNum>
  <w:abstractNum w:abstractNumId="17" w15:restartNumberingAfterBreak="0">
    <w:nsid w:val="48B04C32"/>
    <w:multiLevelType w:val="multilevel"/>
    <w:tmpl w:val="ABB82A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4B23E9"/>
    <w:multiLevelType w:val="hybridMultilevel"/>
    <w:tmpl w:val="B22CF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3A6844"/>
    <w:multiLevelType w:val="hybridMultilevel"/>
    <w:tmpl w:val="765C4464"/>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ADCABA"/>
    <w:multiLevelType w:val="multilevel"/>
    <w:tmpl w:val="59ADCABA"/>
    <w:lvl w:ilvl="0">
      <w:start w:val="3"/>
      <w:numFmt w:val="decimal"/>
      <w:lvlText w:val="%1"/>
      <w:lvlJc w:val="left"/>
      <w:pPr>
        <w:ind w:left="1256" w:hanging="423"/>
      </w:pPr>
      <w:rPr>
        <w:rFonts w:hint="default"/>
        <w:lang w:val="en-US" w:eastAsia="en-US" w:bidi="ar-SA"/>
      </w:rPr>
    </w:lvl>
    <w:lvl w:ilvl="1">
      <w:start w:val="1"/>
      <w:numFmt w:val="decimal"/>
      <w:lvlText w:val="%1.%2"/>
      <w:lvlJc w:val="left"/>
      <w:pPr>
        <w:ind w:left="1256" w:hanging="423"/>
      </w:pPr>
      <w:rPr>
        <w:rFonts w:ascii="Times New Roman" w:eastAsia="Times New Roman" w:hAnsi="Times New Roman" w:cs="Times New Roman" w:hint="default"/>
        <w:b w:val="0"/>
        <w:bCs w:val="0"/>
        <w:i w:val="0"/>
        <w:iCs w:val="0"/>
        <w:spacing w:val="0"/>
        <w:w w:val="94"/>
        <w:sz w:val="28"/>
        <w:szCs w:val="28"/>
        <w:lang w:val="en-US" w:eastAsia="en-US" w:bidi="ar-SA"/>
      </w:rPr>
    </w:lvl>
    <w:lvl w:ilvl="2">
      <w:start w:val="1"/>
      <w:numFmt w:val="decimal"/>
      <w:lvlText w:val="%1.%2.%3"/>
      <w:lvlJc w:val="left"/>
      <w:pPr>
        <w:ind w:left="2184" w:hanging="63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121" w:hanging="631"/>
      </w:pPr>
      <w:rPr>
        <w:rFonts w:hint="default"/>
        <w:lang w:val="en-US" w:eastAsia="en-US" w:bidi="ar-SA"/>
      </w:rPr>
    </w:lvl>
    <w:lvl w:ilvl="4">
      <w:numFmt w:val="bullet"/>
      <w:lvlText w:val="•"/>
      <w:lvlJc w:val="left"/>
      <w:pPr>
        <w:ind w:left="5091" w:hanging="631"/>
      </w:pPr>
      <w:rPr>
        <w:rFonts w:hint="default"/>
        <w:lang w:val="en-US" w:eastAsia="en-US" w:bidi="ar-SA"/>
      </w:rPr>
    </w:lvl>
    <w:lvl w:ilvl="5">
      <w:numFmt w:val="bullet"/>
      <w:lvlText w:val="•"/>
      <w:lvlJc w:val="left"/>
      <w:pPr>
        <w:ind w:left="6062" w:hanging="631"/>
      </w:pPr>
      <w:rPr>
        <w:rFonts w:hint="default"/>
        <w:lang w:val="en-US" w:eastAsia="en-US" w:bidi="ar-SA"/>
      </w:rPr>
    </w:lvl>
    <w:lvl w:ilvl="6">
      <w:numFmt w:val="bullet"/>
      <w:lvlText w:val="•"/>
      <w:lvlJc w:val="left"/>
      <w:pPr>
        <w:ind w:left="7033" w:hanging="631"/>
      </w:pPr>
      <w:rPr>
        <w:rFonts w:hint="default"/>
        <w:lang w:val="en-US" w:eastAsia="en-US" w:bidi="ar-SA"/>
      </w:rPr>
    </w:lvl>
    <w:lvl w:ilvl="7">
      <w:numFmt w:val="bullet"/>
      <w:lvlText w:val="•"/>
      <w:lvlJc w:val="left"/>
      <w:pPr>
        <w:ind w:left="8003" w:hanging="631"/>
      </w:pPr>
      <w:rPr>
        <w:rFonts w:hint="default"/>
        <w:lang w:val="en-US" w:eastAsia="en-US" w:bidi="ar-SA"/>
      </w:rPr>
    </w:lvl>
    <w:lvl w:ilvl="8">
      <w:numFmt w:val="bullet"/>
      <w:lvlText w:val="•"/>
      <w:lvlJc w:val="left"/>
      <w:pPr>
        <w:ind w:left="8974" w:hanging="631"/>
      </w:pPr>
      <w:rPr>
        <w:rFonts w:hint="default"/>
        <w:lang w:val="en-US" w:eastAsia="en-US" w:bidi="ar-SA"/>
      </w:rPr>
    </w:lvl>
  </w:abstractNum>
  <w:abstractNum w:abstractNumId="21" w15:restartNumberingAfterBreak="0">
    <w:nsid w:val="6CA661BD"/>
    <w:multiLevelType w:val="multilevel"/>
    <w:tmpl w:val="CDF0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66D7EA"/>
    <w:multiLevelType w:val="multilevel"/>
    <w:tmpl w:val="6D66D7EA"/>
    <w:lvl w:ilvl="0">
      <w:start w:val="5"/>
      <w:numFmt w:val="decimal"/>
      <w:lvlText w:val="%1"/>
      <w:lvlJc w:val="left"/>
      <w:pPr>
        <w:ind w:left="1250" w:hanging="418"/>
      </w:pPr>
      <w:rPr>
        <w:rFonts w:hint="default"/>
        <w:lang w:val="en-US" w:eastAsia="en-US" w:bidi="ar-SA"/>
      </w:rPr>
    </w:lvl>
    <w:lvl w:ilvl="1">
      <w:start w:val="1"/>
      <w:numFmt w:val="decimal"/>
      <w:lvlText w:val="%1.%2"/>
      <w:lvlJc w:val="left"/>
      <w:pPr>
        <w:ind w:left="1250" w:hanging="41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91" w:hanging="418"/>
      </w:pPr>
      <w:rPr>
        <w:rFonts w:hint="default"/>
        <w:lang w:val="en-US" w:eastAsia="en-US" w:bidi="ar-SA"/>
      </w:rPr>
    </w:lvl>
    <w:lvl w:ilvl="3">
      <w:numFmt w:val="bullet"/>
      <w:lvlText w:val="•"/>
      <w:lvlJc w:val="left"/>
      <w:pPr>
        <w:ind w:left="4156" w:hanging="418"/>
      </w:pPr>
      <w:rPr>
        <w:rFonts w:hint="default"/>
        <w:lang w:val="en-US" w:eastAsia="en-US" w:bidi="ar-SA"/>
      </w:rPr>
    </w:lvl>
    <w:lvl w:ilvl="4">
      <w:numFmt w:val="bullet"/>
      <w:lvlText w:val="•"/>
      <w:lvlJc w:val="left"/>
      <w:pPr>
        <w:ind w:left="5122" w:hanging="418"/>
      </w:pPr>
      <w:rPr>
        <w:rFonts w:hint="default"/>
        <w:lang w:val="en-US" w:eastAsia="en-US" w:bidi="ar-SA"/>
      </w:rPr>
    </w:lvl>
    <w:lvl w:ilvl="5">
      <w:numFmt w:val="bullet"/>
      <w:lvlText w:val="•"/>
      <w:lvlJc w:val="left"/>
      <w:pPr>
        <w:ind w:left="6087" w:hanging="418"/>
      </w:pPr>
      <w:rPr>
        <w:rFonts w:hint="default"/>
        <w:lang w:val="en-US" w:eastAsia="en-US" w:bidi="ar-SA"/>
      </w:rPr>
    </w:lvl>
    <w:lvl w:ilvl="6">
      <w:numFmt w:val="bullet"/>
      <w:lvlText w:val="•"/>
      <w:lvlJc w:val="left"/>
      <w:pPr>
        <w:ind w:left="7053" w:hanging="418"/>
      </w:pPr>
      <w:rPr>
        <w:rFonts w:hint="default"/>
        <w:lang w:val="en-US" w:eastAsia="en-US" w:bidi="ar-SA"/>
      </w:rPr>
    </w:lvl>
    <w:lvl w:ilvl="7">
      <w:numFmt w:val="bullet"/>
      <w:lvlText w:val="•"/>
      <w:lvlJc w:val="left"/>
      <w:pPr>
        <w:ind w:left="8018" w:hanging="418"/>
      </w:pPr>
      <w:rPr>
        <w:rFonts w:hint="default"/>
        <w:lang w:val="en-US" w:eastAsia="en-US" w:bidi="ar-SA"/>
      </w:rPr>
    </w:lvl>
    <w:lvl w:ilvl="8">
      <w:numFmt w:val="bullet"/>
      <w:lvlText w:val="•"/>
      <w:lvlJc w:val="left"/>
      <w:pPr>
        <w:ind w:left="8984" w:hanging="418"/>
      </w:pPr>
      <w:rPr>
        <w:rFonts w:hint="default"/>
        <w:lang w:val="en-US" w:eastAsia="en-US" w:bidi="ar-SA"/>
      </w:rPr>
    </w:lvl>
  </w:abstractNum>
  <w:abstractNum w:abstractNumId="23" w15:restartNumberingAfterBreak="0">
    <w:nsid w:val="71E4757B"/>
    <w:multiLevelType w:val="multilevel"/>
    <w:tmpl w:val="E858320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E01E1B"/>
    <w:multiLevelType w:val="multilevel"/>
    <w:tmpl w:val="75F2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66B22F"/>
    <w:multiLevelType w:val="multilevel"/>
    <w:tmpl w:val="7866B22F"/>
    <w:lvl w:ilvl="0">
      <w:start w:val="2"/>
      <w:numFmt w:val="decimal"/>
      <w:lvlText w:val="%1"/>
      <w:lvlJc w:val="left"/>
      <w:pPr>
        <w:ind w:left="836" w:hanging="723"/>
      </w:pPr>
      <w:rPr>
        <w:rFonts w:hint="default"/>
        <w:lang w:val="en-US" w:eastAsia="en-US" w:bidi="ar-SA"/>
      </w:rPr>
    </w:lvl>
    <w:lvl w:ilvl="1">
      <w:start w:val="1"/>
      <w:numFmt w:val="decimal"/>
      <w:lvlText w:val="%1.%2"/>
      <w:lvlJc w:val="left"/>
      <w:pPr>
        <w:ind w:left="836" w:hanging="723"/>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91" w:hanging="879"/>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833"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1193"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6057"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486" w:hanging="360"/>
      </w:pPr>
      <w:rPr>
        <w:rFonts w:hint="default"/>
        <w:lang w:val="en-US" w:eastAsia="en-US" w:bidi="ar-SA"/>
      </w:rPr>
    </w:lvl>
  </w:abstractNum>
  <w:abstractNum w:abstractNumId="26" w15:restartNumberingAfterBreak="0">
    <w:nsid w:val="7F924B82"/>
    <w:multiLevelType w:val="multilevel"/>
    <w:tmpl w:val="7F924B82"/>
    <w:lvl w:ilvl="0">
      <w:start w:val="6"/>
      <w:numFmt w:val="decimal"/>
      <w:lvlText w:val="%1"/>
      <w:lvlJc w:val="left"/>
      <w:pPr>
        <w:ind w:left="836" w:hanging="723"/>
      </w:pPr>
      <w:rPr>
        <w:rFonts w:hint="default"/>
        <w:lang w:val="en-US" w:eastAsia="en-US" w:bidi="ar-SA"/>
      </w:rPr>
    </w:lvl>
    <w:lvl w:ilvl="1">
      <w:start w:val="1"/>
      <w:numFmt w:val="decimal"/>
      <w:lvlText w:val="%1.%2"/>
      <w:lvlJc w:val="left"/>
      <w:pPr>
        <w:ind w:left="836" w:hanging="723"/>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992" w:hanging="879"/>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1193"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843" w:hanging="360"/>
      </w:pPr>
      <w:rPr>
        <w:rFonts w:hint="default"/>
        <w:lang w:val="en-US" w:eastAsia="en-US" w:bidi="ar-SA"/>
      </w:rPr>
    </w:lvl>
    <w:lvl w:ilvl="6">
      <w:numFmt w:val="bullet"/>
      <w:lvlText w:val="•"/>
      <w:lvlJc w:val="left"/>
      <w:pPr>
        <w:ind w:left="6057"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486" w:hanging="360"/>
      </w:pPr>
      <w:rPr>
        <w:rFonts w:hint="default"/>
        <w:lang w:val="en-US" w:eastAsia="en-US" w:bidi="ar-SA"/>
      </w:rPr>
    </w:lvl>
  </w:abstractNum>
  <w:num w:numId="1" w16cid:durableId="1552884927">
    <w:abstractNumId w:val="6"/>
  </w:num>
  <w:num w:numId="2" w16cid:durableId="683823165">
    <w:abstractNumId w:val="4"/>
  </w:num>
  <w:num w:numId="3" w16cid:durableId="354041777">
    <w:abstractNumId w:val="20"/>
  </w:num>
  <w:num w:numId="4" w16cid:durableId="16010419">
    <w:abstractNumId w:val="0"/>
  </w:num>
  <w:num w:numId="5" w16cid:durableId="1376396146">
    <w:abstractNumId w:val="22"/>
  </w:num>
  <w:num w:numId="6" w16cid:durableId="1396510754">
    <w:abstractNumId w:val="5"/>
  </w:num>
  <w:num w:numId="7" w16cid:durableId="1697806747">
    <w:abstractNumId w:val="15"/>
  </w:num>
  <w:num w:numId="8" w16cid:durableId="990669816">
    <w:abstractNumId w:val="25"/>
  </w:num>
  <w:num w:numId="9" w16cid:durableId="1951279558">
    <w:abstractNumId w:val="9"/>
  </w:num>
  <w:num w:numId="10" w16cid:durableId="1492914338">
    <w:abstractNumId w:val="16"/>
  </w:num>
  <w:num w:numId="11" w16cid:durableId="139738667">
    <w:abstractNumId w:val="11"/>
  </w:num>
  <w:num w:numId="12" w16cid:durableId="1672294636">
    <w:abstractNumId w:val="8"/>
  </w:num>
  <w:num w:numId="13" w16cid:durableId="290551656">
    <w:abstractNumId w:val="24"/>
  </w:num>
  <w:num w:numId="14" w16cid:durableId="1235432520">
    <w:abstractNumId w:val="21"/>
  </w:num>
  <w:num w:numId="15" w16cid:durableId="1990593383">
    <w:abstractNumId w:val="3"/>
  </w:num>
  <w:num w:numId="16" w16cid:durableId="1810634693">
    <w:abstractNumId w:val="23"/>
  </w:num>
  <w:num w:numId="17" w16cid:durableId="1142621277">
    <w:abstractNumId w:val="13"/>
  </w:num>
  <w:num w:numId="18" w16cid:durableId="27612619">
    <w:abstractNumId w:val="2"/>
  </w:num>
  <w:num w:numId="19" w16cid:durableId="664477833">
    <w:abstractNumId w:val="26"/>
  </w:num>
  <w:num w:numId="20" w16cid:durableId="655302081">
    <w:abstractNumId w:val="10"/>
  </w:num>
  <w:num w:numId="21" w16cid:durableId="688066916">
    <w:abstractNumId w:val="1"/>
  </w:num>
  <w:num w:numId="22" w16cid:durableId="387537487">
    <w:abstractNumId w:val="18"/>
  </w:num>
  <w:num w:numId="23" w16cid:durableId="1477380197">
    <w:abstractNumId w:val="19"/>
  </w:num>
  <w:num w:numId="24" w16cid:durableId="799952932">
    <w:abstractNumId w:val="7"/>
  </w:num>
  <w:num w:numId="25" w16cid:durableId="63652791">
    <w:abstractNumId w:val="14"/>
  </w:num>
  <w:num w:numId="26" w16cid:durableId="1285035411">
    <w:abstractNumId w:val="17"/>
  </w:num>
  <w:num w:numId="27" w16cid:durableId="378172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34"/>
    <w:rsid w:val="0000631E"/>
    <w:rsid w:val="00034BAC"/>
    <w:rsid w:val="00047F8C"/>
    <w:rsid w:val="00050C41"/>
    <w:rsid w:val="00054992"/>
    <w:rsid w:val="000678A0"/>
    <w:rsid w:val="000B5F90"/>
    <w:rsid w:val="000F5220"/>
    <w:rsid w:val="001115C9"/>
    <w:rsid w:val="00117C22"/>
    <w:rsid w:val="00133ACF"/>
    <w:rsid w:val="00162E53"/>
    <w:rsid w:val="00183CDA"/>
    <w:rsid w:val="00187CC4"/>
    <w:rsid w:val="001929AD"/>
    <w:rsid w:val="002032EB"/>
    <w:rsid w:val="0020490B"/>
    <w:rsid w:val="00233AAF"/>
    <w:rsid w:val="00236414"/>
    <w:rsid w:val="00270273"/>
    <w:rsid w:val="00283E62"/>
    <w:rsid w:val="002A7F90"/>
    <w:rsid w:val="002B7C62"/>
    <w:rsid w:val="002D3FB0"/>
    <w:rsid w:val="002F412D"/>
    <w:rsid w:val="00330ADB"/>
    <w:rsid w:val="003349F1"/>
    <w:rsid w:val="003409F7"/>
    <w:rsid w:val="003479F7"/>
    <w:rsid w:val="00355A4D"/>
    <w:rsid w:val="0036415F"/>
    <w:rsid w:val="00365C1F"/>
    <w:rsid w:val="00375963"/>
    <w:rsid w:val="00376D34"/>
    <w:rsid w:val="0038071B"/>
    <w:rsid w:val="003A358E"/>
    <w:rsid w:val="003B0C74"/>
    <w:rsid w:val="003B6B53"/>
    <w:rsid w:val="00414D21"/>
    <w:rsid w:val="00416269"/>
    <w:rsid w:val="00433141"/>
    <w:rsid w:val="00433344"/>
    <w:rsid w:val="004468B9"/>
    <w:rsid w:val="00460AF3"/>
    <w:rsid w:val="004731AB"/>
    <w:rsid w:val="0049518A"/>
    <w:rsid w:val="004955F8"/>
    <w:rsid w:val="004A7AEA"/>
    <w:rsid w:val="004C189A"/>
    <w:rsid w:val="004D6B33"/>
    <w:rsid w:val="004E0A85"/>
    <w:rsid w:val="00537C9F"/>
    <w:rsid w:val="0057199E"/>
    <w:rsid w:val="00586A7C"/>
    <w:rsid w:val="00593FB2"/>
    <w:rsid w:val="00594766"/>
    <w:rsid w:val="005A59E7"/>
    <w:rsid w:val="005B0559"/>
    <w:rsid w:val="005B1C78"/>
    <w:rsid w:val="005D1BCF"/>
    <w:rsid w:val="005D350F"/>
    <w:rsid w:val="005E26A0"/>
    <w:rsid w:val="005F3F95"/>
    <w:rsid w:val="005F4DE5"/>
    <w:rsid w:val="005F51A0"/>
    <w:rsid w:val="00601254"/>
    <w:rsid w:val="0064276A"/>
    <w:rsid w:val="00680DD5"/>
    <w:rsid w:val="00686D53"/>
    <w:rsid w:val="006B4639"/>
    <w:rsid w:val="00735124"/>
    <w:rsid w:val="00773A02"/>
    <w:rsid w:val="00780E85"/>
    <w:rsid w:val="007911A6"/>
    <w:rsid w:val="007A40B2"/>
    <w:rsid w:val="007A45D2"/>
    <w:rsid w:val="007A4AA8"/>
    <w:rsid w:val="007B5B9A"/>
    <w:rsid w:val="007B5F2B"/>
    <w:rsid w:val="007D234C"/>
    <w:rsid w:val="00836E34"/>
    <w:rsid w:val="00852A03"/>
    <w:rsid w:val="00855C68"/>
    <w:rsid w:val="00880804"/>
    <w:rsid w:val="008835C3"/>
    <w:rsid w:val="008A4537"/>
    <w:rsid w:val="008B745C"/>
    <w:rsid w:val="008C23C0"/>
    <w:rsid w:val="008D0B15"/>
    <w:rsid w:val="008D630B"/>
    <w:rsid w:val="008D680E"/>
    <w:rsid w:val="008E6817"/>
    <w:rsid w:val="00913FCE"/>
    <w:rsid w:val="0094542A"/>
    <w:rsid w:val="00945897"/>
    <w:rsid w:val="00956375"/>
    <w:rsid w:val="0095653B"/>
    <w:rsid w:val="009722AB"/>
    <w:rsid w:val="009A77CA"/>
    <w:rsid w:val="00A35DF9"/>
    <w:rsid w:val="00A373D9"/>
    <w:rsid w:val="00A76373"/>
    <w:rsid w:val="00AB1575"/>
    <w:rsid w:val="00AD7347"/>
    <w:rsid w:val="00B32302"/>
    <w:rsid w:val="00B81E32"/>
    <w:rsid w:val="00BA040C"/>
    <w:rsid w:val="00BD1393"/>
    <w:rsid w:val="00BD467E"/>
    <w:rsid w:val="00BF2332"/>
    <w:rsid w:val="00BF25B5"/>
    <w:rsid w:val="00C212C9"/>
    <w:rsid w:val="00C2629D"/>
    <w:rsid w:val="00C70B38"/>
    <w:rsid w:val="00CA6129"/>
    <w:rsid w:val="00CB18A0"/>
    <w:rsid w:val="00CB38D1"/>
    <w:rsid w:val="00CB6F75"/>
    <w:rsid w:val="00CC44EE"/>
    <w:rsid w:val="00CC472A"/>
    <w:rsid w:val="00CD3AE3"/>
    <w:rsid w:val="00CE4343"/>
    <w:rsid w:val="00CF3372"/>
    <w:rsid w:val="00CF36B7"/>
    <w:rsid w:val="00D22AD9"/>
    <w:rsid w:val="00D31766"/>
    <w:rsid w:val="00D523FA"/>
    <w:rsid w:val="00DA2D5C"/>
    <w:rsid w:val="00DE2038"/>
    <w:rsid w:val="00E33D4D"/>
    <w:rsid w:val="00E642D4"/>
    <w:rsid w:val="00E6641B"/>
    <w:rsid w:val="00ED3573"/>
    <w:rsid w:val="00EE35E0"/>
    <w:rsid w:val="00EF5C2E"/>
    <w:rsid w:val="00F13B14"/>
    <w:rsid w:val="00F14F70"/>
    <w:rsid w:val="00F22E19"/>
    <w:rsid w:val="00F50E06"/>
    <w:rsid w:val="00F52BF0"/>
    <w:rsid w:val="00F5771B"/>
    <w:rsid w:val="00FB64DC"/>
    <w:rsid w:val="00FC544E"/>
    <w:rsid w:val="00FE2F02"/>
    <w:rsid w:val="00FF7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A49D7F2"/>
  <w15:chartTrackingRefBased/>
  <w15:docId w15:val="{8173BA93-3377-4352-99E6-2F0DE420F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E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E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6E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36E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E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E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E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6E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36E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E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E34"/>
    <w:rPr>
      <w:rFonts w:eastAsiaTheme="majorEastAsia" w:cstheme="majorBidi"/>
      <w:color w:val="272727" w:themeColor="text1" w:themeTint="D8"/>
    </w:rPr>
  </w:style>
  <w:style w:type="paragraph" w:styleId="Title">
    <w:name w:val="Title"/>
    <w:basedOn w:val="Normal"/>
    <w:next w:val="Normal"/>
    <w:link w:val="TitleChar"/>
    <w:uiPriority w:val="10"/>
    <w:qFormat/>
    <w:rsid w:val="0083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E34"/>
    <w:pPr>
      <w:spacing w:before="160"/>
      <w:jc w:val="center"/>
    </w:pPr>
    <w:rPr>
      <w:i/>
      <w:iCs/>
      <w:color w:val="404040" w:themeColor="text1" w:themeTint="BF"/>
    </w:rPr>
  </w:style>
  <w:style w:type="character" w:customStyle="1" w:styleId="QuoteChar">
    <w:name w:val="Quote Char"/>
    <w:basedOn w:val="DefaultParagraphFont"/>
    <w:link w:val="Quote"/>
    <w:uiPriority w:val="29"/>
    <w:rsid w:val="00836E34"/>
    <w:rPr>
      <w:i/>
      <w:iCs/>
      <w:color w:val="404040" w:themeColor="text1" w:themeTint="BF"/>
    </w:rPr>
  </w:style>
  <w:style w:type="paragraph" w:styleId="ListParagraph">
    <w:name w:val="List Paragraph"/>
    <w:basedOn w:val="Normal"/>
    <w:uiPriority w:val="1"/>
    <w:qFormat/>
    <w:rsid w:val="00836E34"/>
    <w:pPr>
      <w:ind w:left="720"/>
      <w:contextualSpacing/>
    </w:pPr>
  </w:style>
  <w:style w:type="character" w:styleId="IntenseEmphasis">
    <w:name w:val="Intense Emphasis"/>
    <w:basedOn w:val="DefaultParagraphFont"/>
    <w:uiPriority w:val="21"/>
    <w:qFormat/>
    <w:rsid w:val="00836E34"/>
    <w:rPr>
      <w:i/>
      <w:iCs/>
      <w:color w:val="2F5496" w:themeColor="accent1" w:themeShade="BF"/>
    </w:rPr>
  </w:style>
  <w:style w:type="paragraph" w:styleId="IntenseQuote">
    <w:name w:val="Intense Quote"/>
    <w:basedOn w:val="Normal"/>
    <w:next w:val="Normal"/>
    <w:link w:val="IntenseQuoteChar"/>
    <w:uiPriority w:val="30"/>
    <w:qFormat/>
    <w:rsid w:val="00836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E34"/>
    <w:rPr>
      <w:i/>
      <w:iCs/>
      <w:color w:val="2F5496" w:themeColor="accent1" w:themeShade="BF"/>
    </w:rPr>
  </w:style>
  <w:style w:type="character" w:styleId="IntenseReference">
    <w:name w:val="Intense Reference"/>
    <w:basedOn w:val="DefaultParagraphFont"/>
    <w:uiPriority w:val="32"/>
    <w:qFormat/>
    <w:rsid w:val="00836E34"/>
    <w:rPr>
      <w:b/>
      <w:bCs/>
      <w:smallCaps/>
      <w:color w:val="2F5496" w:themeColor="accent1" w:themeShade="BF"/>
      <w:spacing w:val="5"/>
    </w:rPr>
  </w:style>
  <w:style w:type="paragraph" w:styleId="Header">
    <w:name w:val="header"/>
    <w:basedOn w:val="Normal"/>
    <w:link w:val="HeaderChar"/>
    <w:uiPriority w:val="99"/>
    <w:unhideWhenUsed/>
    <w:rsid w:val="005719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99E"/>
  </w:style>
  <w:style w:type="paragraph" w:styleId="Footer">
    <w:name w:val="footer"/>
    <w:basedOn w:val="Normal"/>
    <w:link w:val="FooterChar"/>
    <w:uiPriority w:val="99"/>
    <w:unhideWhenUsed/>
    <w:rsid w:val="005719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99E"/>
  </w:style>
  <w:style w:type="paragraph" w:styleId="BodyText">
    <w:name w:val="Body Text"/>
    <w:basedOn w:val="Normal"/>
    <w:link w:val="BodyTextChar"/>
    <w:uiPriority w:val="1"/>
    <w:qFormat/>
    <w:rsid w:val="0057199E"/>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57199E"/>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57199E"/>
    <w:pPr>
      <w:widowControl w:val="0"/>
      <w:autoSpaceDE w:val="0"/>
      <w:autoSpaceDN w:val="0"/>
      <w:spacing w:after="0" w:line="268" w:lineRule="exact"/>
      <w:ind w:left="107"/>
    </w:pPr>
    <w:rPr>
      <w:rFonts w:ascii="Calibri" w:eastAsia="Calibri" w:hAnsi="Calibri" w:cs="Calibri"/>
      <w:kern w:val="0"/>
      <w:lang w:val="en-US"/>
      <w14:ligatures w14:val="none"/>
    </w:rPr>
  </w:style>
  <w:style w:type="paragraph" w:styleId="TOC1">
    <w:name w:val="toc 1"/>
    <w:basedOn w:val="Normal"/>
    <w:uiPriority w:val="39"/>
    <w:qFormat/>
    <w:rsid w:val="0064276A"/>
    <w:pPr>
      <w:widowControl w:val="0"/>
      <w:autoSpaceDE w:val="0"/>
      <w:autoSpaceDN w:val="0"/>
      <w:spacing w:before="68" w:after="0" w:line="240" w:lineRule="auto"/>
      <w:ind w:left="113"/>
    </w:pPr>
    <w:rPr>
      <w:rFonts w:ascii="Times New Roman" w:eastAsia="Times New Roman" w:hAnsi="Times New Roman" w:cs="Times New Roman"/>
      <w:b/>
      <w:bCs/>
      <w:kern w:val="0"/>
      <w:sz w:val="48"/>
      <w:szCs w:val="48"/>
      <w:lang w:val="en-US"/>
      <w14:ligatures w14:val="none"/>
    </w:rPr>
  </w:style>
  <w:style w:type="paragraph" w:styleId="TOC2">
    <w:name w:val="toc 2"/>
    <w:basedOn w:val="Normal"/>
    <w:uiPriority w:val="39"/>
    <w:qFormat/>
    <w:rsid w:val="0064276A"/>
    <w:pPr>
      <w:widowControl w:val="0"/>
      <w:autoSpaceDE w:val="0"/>
      <w:autoSpaceDN w:val="0"/>
      <w:spacing w:after="0" w:line="240" w:lineRule="auto"/>
      <w:ind w:left="1254" w:hanging="421"/>
    </w:pPr>
    <w:rPr>
      <w:rFonts w:ascii="Times New Roman" w:eastAsia="Times New Roman" w:hAnsi="Times New Roman" w:cs="Times New Roman"/>
      <w:kern w:val="0"/>
      <w:sz w:val="28"/>
      <w:szCs w:val="28"/>
      <w:lang w:val="en-US"/>
      <w14:ligatures w14:val="none"/>
    </w:rPr>
  </w:style>
  <w:style w:type="paragraph" w:styleId="TOC3">
    <w:name w:val="toc 3"/>
    <w:basedOn w:val="Normal"/>
    <w:uiPriority w:val="39"/>
    <w:qFormat/>
    <w:rsid w:val="0064276A"/>
    <w:pPr>
      <w:widowControl w:val="0"/>
      <w:autoSpaceDE w:val="0"/>
      <w:autoSpaceDN w:val="0"/>
      <w:spacing w:after="0" w:line="322" w:lineRule="exact"/>
      <w:ind w:left="2182" w:hanging="629"/>
    </w:pPr>
    <w:rPr>
      <w:rFonts w:ascii="Times New Roman" w:eastAsia="Times New Roman" w:hAnsi="Times New Roman" w:cs="Times New Roman"/>
      <w:kern w:val="0"/>
      <w:sz w:val="28"/>
      <w:szCs w:val="28"/>
      <w:lang w:val="en-US"/>
      <w14:ligatures w14:val="none"/>
    </w:rPr>
  </w:style>
  <w:style w:type="paragraph" w:styleId="TOC4">
    <w:name w:val="toc 4"/>
    <w:basedOn w:val="Normal"/>
    <w:uiPriority w:val="1"/>
    <w:qFormat/>
    <w:rsid w:val="0064276A"/>
    <w:pPr>
      <w:widowControl w:val="0"/>
      <w:autoSpaceDE w:val="0"/>
      <w:autoSpaceDN w:val="0"/>
      <w:spacing w:after="0" w:line="322" w:lineRule="exact"/>
      <w:ind w:left="2214" w:hanging="632"/>
    </w:pPr>
    <w:rPr>
      <w:rFonts w:ascii="Times New Roman" w:eastAsia="Times New Roman" w:hAnsi="Times New Roman" w:cs="Times New Roman"/>
      <w:kern w:val="0"/>
      <w:sz w:val="28"/>
      <w:szCs w:val="28"/>
      <w:lang w:val="en-US"/>
      <w14:ligatures w14:val="none"/>
    </w:rPr>
  </w:style>
  <w:style w:type="paragraph" w:styleId="TOCHeading">
    <w:name w:val="TOC Heading"/>
    <w:basedOn w:val="Heading1"/>
    <w:next w:val="Normal"/>
    <w:uiPriority w:val="39"/>
    <w:unhideWhenUsed/>
    <w:qFormat/>
    <w:rsid w:val="0064276A"/>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64276A"/>
    <w:rPr>
      <w:color w:val="0563C1" w:themeColor="hyperlink"/>
      <w:u w:val="single"/>
    </w:rPr>
  </w:style>
  <w:style w:type="character" w:styleId="UnresolvedMention">
    <w:name w:val="Unresolved Mention"/>
    <w:basedOn w:val="DefaultParagraphFont"/>
    <w:uiPriority w:val="99"/>
    <w:semiHidden/>
    <w:unhideWhenUsed/>
    <w:rsid w:val="004468B9"/>
    <w:rPr>
      <w:color w:val="605E5C"/>
      <w:shd w:val="clear" w:color="auto" w:fill="E1DFDD"/>
    </w:rPr>
  </w:style>
  <w:style w:type="paragraph" w:styleId="NormalWeb">
    <w:name w:val="Normal (Web)"/>
    <w:basedOn w:val="Normal"/>
    <w:uiPriority w:val="99"/>
    <w:unhideWhenUsed/>
    <w:rsid w:val="008835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hyperlink" Target="https://docs.djangoproject.com/" TargetMode="External"/><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yperlink" Target="https://www.python.org/" TargetMode="External"/><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DA57F-FCF6-4B94-8008-8188AFA68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3771</Words>
  <Characters>21496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dc:creator>
  <cp:keywords/>
  <dc:description/>
  <cp:lastModifiedBy>Hemanth Kumar H A</cp:lastModifiedBy>
  <cp:revision>5</cp:revision>
  <dcterms:created xsi:type="dcterms:W3CDTF">2025-12-01T14:25:00Z</dcterms:created>
  <dcterms:modified xsi:type="dcterms:W3CDTF">2025-12-04T10:52:00Z</dcterms:modified>
</cp:coreProperties>
</file>